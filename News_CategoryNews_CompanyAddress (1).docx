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94F4C">
      <w:pPr>
        <w:spacing w:after="320"/>
        <w:jc w:val="center"/>
      </w:pPr>
      <w:r>
        <w:rPr>
          <w:rFonts w:ascii="Arial" w:hAnsi="Arial" w:eastAsia="Arial"/>
          <w:b/>
          <w:color w:val="1F4E79"/>
          <w:sz w:val="42"/>
        </w:rPr>
        <w:t>TÀI LIỆU ĐẶC TẢ HỆ THỐNG API</w:t>
      </w:r>
    </w:p>
    <w:p w14:paraId="79855B4D"/>
    <w:p w14:paraId="78C3B50B">
      <w:pPr>
        <w:pStyle w:val="2"/>
      </w:pPr>
      <w:r>
        <w:rPr>
          <w:rFonts w:ascii="Arial" w:hAnsi="Arial" w:eastAsia="Arial"/>
        </w:rPr>
        <w:t>1. Tổng quan hệ thống</w:t>
      </w:r>
    </w:p>
    <w:p w14:paraId="5242FA07">
      <w:r>
        <w:rPr>
          <w:rFonts w:ascii="Arial" w:hAnsi="Arial" w:eastAsia="Arial"/>
        </w:rPr>
        <w:t>Tài liệu này mô tả cấu trúc dữ liệu và đặc tả API cho ba phân hệ chính của hệ thống. Nội dung được tổng hợp từ ảnh ERD và file đặc tả API được cung cấp.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4464"/>
        <w:gridCol w:w="2592"/>
      </w:tblGrid>
      <w:tr w14:paraId="659AB707">
        <w:trPr>
          <w:tblHeader/>
          <w:jc w:val="center"/>
        </w:trPr>
        <w:tc>
          <w:tcPr>
            <w:tcW w:w="230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961ADDA">
            <w:pPr>
              <w:spacing w:after="0"/>
            </w:pPr>
            <w:r>
              <w:rPr>
                <w:rFonts w:ascii="Arial" w:hAnsi="Arial" w:eastAsia="Arial"/>
                <w:b/>
                <w:color w:val="FFFFFF"/>
                <w:sz w:val="17"/>
              </w:rPr>
              <w:t>Phân hệ</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026D99E">
            <w:pPr>
              <w:spacing w:after="0"/>
            </w:pPr>
            <w:r>
              <w:rPr>
                <w:rFonts w:ascii="Arial" w:hAnsi="Arial" w:eastAsia="Arial"/>
                <w:b/>
                <w:color w:val="FFFFFF"/>
                <w:sz w:val="17"/>
              </w:rPr>
              <w:t>Mục đích</w:t>
            </w:r>
          </w:p>
        </w:tc>
        <w:tc>
          <w:tcPr>
            <w:tcW w:w="259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827C061">
            <w:pPr>
              <w:spacing w:after="0"/>
            </w:pPr>
            <w:r>
              <w:rPr>
                <w:rFonts w:ascii="Arial" w:hAnsi="Arial" w:eastAsia="Arial"/>
                <w:b/>
                <w:color w:val="FFFFFF"/>
                <w:sz w:val="17"/>
              </w:rPr>
              <w:t>Đối tượng sử dụng chính</w:t>
            </w:r>
          </w:p>
        </w:tc>
      </w:tr>
      <w:tr w14:paraId="7B952BEE">
        <w:trPr>
          <w:jc w:val="center"/>
        </w:trPr>
        <w:tc>
          <w:tcPr>
            <w:tcW w:w="2304" w:type="dxa"/>
            <w:tcBorders>
              <w:top w:val="single" w:color="D9E2F3" w:sz="4" w:space="0"/>
              <w:left w:val="single" w:color="D9E2F3" w:sz="4" w:space="0"/>
              <w:bottom w:val="single" w:color="D9E2F3" w:sz="4" w:space="0"/>
              <w:right w:val="single" w:color="D9E2F3" w:sz="4" w:space="0"/>
            </w:tcBorders>
            <w:vAlign w:val="top"/>
          </w:tcPr>
          <w:p w14:paraId="0DB9F374">
            <w:pPr>
              <w:spacing w:after="0"/>
            </w:pPr>
            <w:r>
              <w:rPr>
                <w:rFonts w:ascii="Arial" w:hAnsi="Arial" w:eastAsia="Arial"/>
                <w:b w:val="0"/>
                <w:sz w:val="17"/>
              </w:rPr>
              <w:t>News API</w:t>
            </w:r>
          </w:p>
        </w:tc>
        <w:tc>
          <w:tcPr>
            <w:tcW w:w="4464" w:type="dxa"/>
            <w:tcBorders>
              <w:top w:val="single" w:color="D9E2F3" w:sz="4" w:space="0"/>
              <w:left w:val="single" w:color="D9E2F3" w:sz="4" w:space="0"/>
              <w:bottom w:val="single" w:color="D9E2F3" w:sz="4" w:space="0"/>
              <w:right w:val="single" w:color="D9E2F3" w:sz="4" w:space="0"/>
            </w:tcBorders>
            <w:vAlign w:val="top"/>
          </w:tcPr>
          <w:p w14:paraId="04DBFA80">
            <w:pPr>
              <w:spacing w:after="0"/>
            </w:pPr>
            <w:r>
              <w:rPr>
                <w:rFonts w:ascii="Arial" w:hAnsi="Arial" w:eastAsia="Arial"/>
                <w:b w:val="0"/>
                <w:sz w:val="17"/>
              </w:rPr>
              <w:t>Tạo, cập nhật, xóa mềm bài viết tin tức; liên kết bài viết với danh mục.</w:t>
            </w:r>
          </w:p>
        </w:tc>
        <w:tc>
          <w:tcPr>
            <w:tcW w:w="2592" w:type="dxa"/>
            <w:tcBorders>
              <w:top w:val="single" w:color="D9E2F3" w:sz="4" w:space="0"/>
              <w:left w:val="single" w:color="D9E2F3" w:sz="4" w:space="0"/>
              <w:bottom w:val="single" w:color="D9E2F3" w:sz="4" w:space="0"/>
              <w:right w:val="single" w:color="D9E2F3" w:sz="4" w:space="0"/>
            </w:tcBorders>
            <w:vAlign w:val="top"/>
          </w:tcPr>
          <w:p w14:paraId="5CA084F3">
            <w:pPr>
              <w:spacing w:after="0"/>
            </w:pPr>
            <w:r>
              <w:rPr>
                <w:rFonts w:ascii="Arial" w:hAnsi="Arial" w:eastAsia="Arial"/>
                <w:b w:val="0"/>
                <w:sz w:val="17"/>
              </w:rPr>
              <w:t>Admin, Staff, người tạo bài viết</w:t>
            </w:r>
          </w:p>
        </w:tc>
      </w:tr>
      <w:tr w14:paraId="1E8B1A52">
        <w:trPr>
          <w:jc w:val="center"/>
        </w:trPr>
        <w:tc>
          <w:tcPr>
            <w:tcW w:w="2304" w:type="dxa"/>
            <w:tcBorders>
              <w:top w:val="single" w:color="D9E2F3" w:sz="4" w:space="0"/>
              <w:left w:val="single" w:color="D9E2F3" w:sz="4" w:space="0"/>
              <w:bottom w:val="single" w:color="D9E2F3" w:sz="4" w:space="0"/>
              <w:right w:val="single" w:color="D9E2F3" w:sz="4" w:space="0"/>
            </w:tcBorders>
            <w:vAlign w:val="top"/>
          </w:tcPr>
          <w:p w14:paraId="45856474">
            <w:pPr>
              <w:spacing w:after="0"/>
            </w:pPr>
            <w:r>
              <w:rPr>
                <w:rFonts w:ascii="Arial" w:hAnsi="Arial" w:eastAsia="Arial"/>
                <w:b w:val="0"/>
                <w:sz w:val="17"/>
              </w:rPr>
              <w:t>Category News API</w:t>
            </w:r>
          </w:p>
        </w:tc>
        <w:tc>
          <w:tcPr>
            <w:tcW w:w="4464" w:type="dxa"/>
            <w:tcBorders>
              <w:top w:val="single" w:color="D9E2F3" w:sz="4" w:space="0"/>
              <w:left w:val="single" w:color="D9E2F3" w:sz="4" w:space="0"/>
              <w:bottom w:val="single" w:color="D9E2F3" w:sz="4" w:space="0"/>
              <w:right w:val="single" w:color="D9E2F3" w:sz="4" w:space="0"/>
            </w:tcBorders>
            <w:vAlign w:val="top"/>
          </w:tcPr>
          <w:p w14:paraId="768AC33B">
            <w:pPr>
              <w:spacing w:after="0"/>
            </w:pPr>
            <w:r>
              <w:rPr>
                <w:rFonts w:ascii="Arial" w:hAnsi="Arial" w:eastAsia="Arial"/>
                <w:b w:val="0"/>
                <w:sz w:val="17"/>
              </w:rPr>
              <w:t>Quản lý danh mục tin tức dạng cây cha - con.</w:t>
            </w:r>
          </w:p>
        </w:tc>
        <w:tc>
          <w:tcPr>
            <w:tcW w:w="2592" w:type="dxa"/>
            <w:tcBorders>
              <w:top w:val="single" w:color="D9E2F3" w:sz="4" w:space="0"/>
              <w:left w:val="single" w:color="D9E2F3" w:sz="4" w:space="0"/>
              <w:bottom w:val="single" w:color="D9E2F3" w:sz="4" w:space="0"/>
              <w:right w:val="single" w:color="D9E2F3" w:sz="4" w:space="0"/>
            </w:tcBorders>
            <w:vAlign w:val="top"/>
          </w:tcPr>
          <w:p w14:paraId="3DBEC1C8">
            <w:pPr>
              <w:spacing w:after="0"/>
            </w:pPr>
            <w:r>
              <w:rPr>
                <w:rFonts w:ascii="Arial" w:hAnsi="Arial" w:eastAsia="Arial"/>
                <w:b w:val="0"/>
                <w:sz w:val="17"/>
              </w:rPr>
              <w:t>Admin, Staff</w:t>
            </w:r>
          </w:p>
        </w:tc>
      </w:tr>
      <w:tr w14:paraId="473E77D1">
        <w:trPr>
          <w:jc w:val="center"/>
        </w:trPr>
        <w:tc>
          <w:tcPr>
            <w:tcW w:w="2304" w:type="dxa"/>
            <w:tcBorders>
              <w:top w:val="single" w:color="D9E2F3" w:sz="4" w:space="0"/>
              <w:left w:val="single" w:color="D9E2F3" w:sz="4" w:space="0"/>
              <w:bottom w:val="single" w:color="D9E2F3" w:sz="4" w:space="0"/>
              <w:right w:val="single" w:color="D9E2F3" w:sz="4" w:space="0"/>
            </w:tcBorders>
            <w:vAlign w:val="top"/>
          </w:tcPr>
          <w:p w14:paraId="17B5D9A0">
            <w:pPr>
              <w:spacing w:after="0"/>
            </w:pPr>
            <w:r>
              <w:rPr>
                <w:rFonts w:ascii="Arial" w:hAnsi="Arial" w:eastAsia="Arial"/>
                <w:b w:val="0"/>
                <w:sz w:val="17"/>
              </w:rPr>
              <w:t>Company Address API</w:t>
            </w:r>
          </w:p>
        </w:tc>
        <w:tc>
          <w:tcPr>
            <w:tcW w:w="4464" w:type="dxa"/>
            <w:tcBorders>
              <w:top w:val="single" w:color="D9E2F3" w:sz="4" w:space="0"/>
              <w:left w:val="single" w:color="D9E2F3" w:sz="4" w:space="0"/>
              <w:bottom w:val="single" w:color="D9E2F3" w:sz="4" w:space="0"/>
              <w:right w:val="single" w:color="D9E2F3" w:sz="4" w:space="0"/>
            </w:tcBorders>
            <w:vAlign w:val="top"/>
          </w:tcPr>
          <w:p w14:paraId="4D5086DA">
            <w:pPr>
              <w:spacing w:after="0"/>
            </w:pPr>
            <w:r>
              <w:rPr>
                <w:rFonts w:ascii="Arial" w:hAnsi="Arial" w:eastAsia="Arial"/>
                <w:b w:val="0"/>
                <w:sz w:val="17"/>
              </w:rPr>
              <w:t>Quản lý địa chỉ công ty, chi nhánh và trụ sở chính.</w:t>
            </w:r>
          </w:p>
        </w:tc>
        <w:tc>
          <w:tcPr>
            <w:tcW w:w="2592" w:type="dxa"/>
            <w:tcBorders>
              <w:top w:val="single" w:color="D9E2F3" w:sz="4" w:space="0"/>
              <w:left w:val="single" w:color="D9E2F3" w:sz="4" w:space="0"/>
              <w:bottom w:val="single" w:color="D9E2F3" w:sz="4" w:space="0"/>
              <w:right w:val="single" w:color="D9E2F3" w:sz="4" w:space="0"/>
            </w:tcBorders>
            <w:vAlign w:val="top"/>
          </w:tcPr>
          <w:p w14:paraId="0404FE65">
            <w:pPr>
              <w:spacing w:after="0"/>
            </w:pPr>
            <w:r>
              <w:rPr>
                <w:rFonts w:ascii="Arial" w:hAnsi="Arial" w:eastAsia="Arial"/>
                <w:b w:val="0"/>
                <w:sz w:val="17"/>
              </w:rPr>
              <w:t>Admin</w:t>
            </w:r>
          </w:p>
        </w:tc>
      </w:tr>
    </w:tbl>
    <w:p w14:paraId="1B105185">
      <w:pPr>
        <w:pStyle w:val="3"/>
      </w:pPr>
      <w:r>
        <w:rPr>
          <w:rFonts w:ascii="Arial" w:hAnsi="Arial" w:eastAsia="Arial"/>
        </w:rPr>
        <w:t>1.1 Nguyên tắc thiết kế</w:t>
      </w:r>
    </w:p>
    <w:p w14:paraId="4707D9C2">
      <w:pPr>
        <w:pStyle w:val="23"/>
        <w:spacing w:after="40"/>
      </w:pPr>
      <w:r>
        <w:rPr>
          <w:rFonts w:ascii="Arial" w:hAnsi="Arial" w:eastAsia="Arial"/>
        </w:rPr>
        <w:t>Dữ liệu quan trọng không xóa cứng, ưu tiên Soft Delete để bảo toàn lịch sử.</w:t>
      </w:r>
    </w:p>
    <w:p w14:paraId="71B40B66">
      <w:pPr>
        <w:pStyle w:val="23"/>
        <w:spacing w:after="40"/>
      </w:pPr>
      <w:r>
        <w:rPr>
          <w:rFonts w:ascii="Arial" w:hAnsi="Arial" w:eastAsia="Arial"/>
        </w:rPr>
        <w:t>Các thao tác tạo/cập nhật có liên quan nhiều bảng cần chạy trong Database Transaction.</w:t>
      </w:r>
    </w:p>
    <w:p w14:paraId="199F09E9">
      <w:pPr>
        <w:pStyle w:val="23"/>
        <w:spacing w:after="40"/>
      </w:pPr>
      <w:r>
        <w:rPr>
          <w:rFonts w:ascii="Arial" w:hAnsi="Arial" w:eastAsia="Arial"/>
        </w:rPr>
        <w:t>Frontend chịu trách nhiệm gửi đúng dữ liệu và hiển thị trạng thái; Backend chịu trách nhiệm kiểm tra quyền, validation, transaction và ràng buộc nghiệp vụ.</w:t>
      </w:r>
    </w:p>
    <w:p w14:paraId="22675817">
      <w:pPr>
        <w:pStyle w:val="23"/>
        <w:spacing w:after="40"/>
        <w:sectPr>
          <w:pgSz w:w="11909" w:h="16834"/>
          <w:pgMar w:top="936" w:right="936" w:bottom="936" w:left="936" w:header="720" w:footer="720" w:gutter="0"/>
          <w:cols w:space="720" w:num="1"/>
          <w:docGrid w:linePitch="360" w:charSpace="0"/>
        </w:sectPr>
      </w:pPr>
      <w:r>
        <w:rPr>
          <w:rFonts w:ascii="Arial" w:hAnsi="Arial" w:eastAsia="Arial"/>
        </w:rPr>
        <w:t>Những trường như created_at, updated_at, CreatedAt, UpdatedAt nên được Backend tự động gán, không để Frontend tự truyền</w:t>
      </w:r>
      <w:r>
        <w:rPr>
          <w:rFonts w:hint="default"/>
          <w:lang w:val="en-US"/>
        </w:rPr>
        <w:t>.</w:t>
      </w:r>
    </w:p>
    <w:p w14:paraId="617CE3C2">
      <w:pPr>
        <w:pStyle w:val="3"/>
      </w:pPr>
      <w:r>
        <w:rPr>
          <w:rFonts w:ascii="Arial" w:hAnsi="Arial" w:eastAsia="Arial"/>
        </w:rPr>
        <w:t>2.1 Danh sách bảng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835"/>
        <w:gridCol w:w="3741"/>
        <w:gridCol w:w="2878"/>
      </w:tblGrid>
      <w:tr w14:paraId="0B170E0C">
        <w:trPr>
          <w:tblHeade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71EE775">
            <w:pPr>
              <w:spacing w:after="0"/>
            </w:pPr>
            <w:r>
              <w:rPr>
                <w:rFonts w:ascii="Arial" w:hAnsi="Arial" w:eastAsia="Arial"/>
                <w:b/>
                <w:color w:val="FFFFFF"/>
                <w:sz w:val="16"/>
              </w:rPr>
              <w:t>Bảng</w:t>
            </w:r>
          </w:p>
        </w:tc>
        <w:tc>
          <w:tcPr>
            <w:tcW w:w="1800"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56C6D3FE">
            <w:pPr>
              <w:spacing w:after="0"/>
            </w:pPr>
            <w:r>
              <w:rPr>
                <w:rFonts w:ascii="Arial" w:hAnsi="Arial" w:eastAsia="Arial"/>
                <w:b/>
                <w:color w:val="FFFFFF"/>
                <w:sz w:val="16"/>
              </w:rPr>
              <w:t>Khóa chính</w:t>
            </w:r>
          </w:p>
        </w:tc>
        <w:tc>
          <w:tcPr>
            <w:tcW w:w="374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5BADACB4">
            <w:pPr>
              <w:spacing w:after="0"/>
            </w:pPr>
            <w:r>
              <w:rPr>
                <w:rFonts w:ascii="Arial" w:hAnsi="Arial" w:eastAsia="Arial"/>
                <w:b/>
                <w:color w:val="FFFFFF"/>
                <w:sz w:val="16"/>
              </w:rPr>
              <w:t>Trường chính</w:t>
            </w:r>
          </w:p>
        </w:tc>
        <w:tc>
          <w:tcPr>
            <w:tcW w:w="2880"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166C380C">
            <w:pPr>
              <w:spacing w:after="0"/>
            </w:pPr>
            <w:r>
              <w:rPr>
                <w:rFonts w:ascii="Arial" w:hAnsi="Arial" w:eastAsia="Arial"/>
                <w:b/>
                <w:color w:val="FFFFFF"/>
                <w:sz w:val="16"/>
              </w:rPr>
              <w:t>Vai trò</w:t>
            </w:r>
          </w:p>
        </w:tc>
      </w:tr>
      <w:tr w14:paraId="4A43A447">
        <w:trPr>
          <w:jc w:val="center"/>
        </w:trPr>
        <w:tc>
          <w:tcPr>
            <w:tcW w:w="1800" w:type="dxa"/>
            <w:tcBorders>
              <w:top w:val="single" w:color="D9E2F3" w:sz="4" w:space="0"/>
              <w:left w:val="single" w:color="D9E2F3" w:sz="4" w:space="0"/>
              <w:bottom w:val="single" w:color="D9E2F3" w:sz="4" w:space="0"/>
              <w:right w:val="single" w:color="D9E2F3" w:sz="4" w:space="0"/>
            </w:tcBorders>
            <w:vAlign w:val="top"/>
          </w:tcPr>
          <w:p w14:paraId="27D3D1B5">
            <w:pPr>
              <w:spacing w:after="0"/>
            </w:pPr>
            <w:r>
              <w:rPr>
                <w:rFonts w:ascii="Arial" w:hAnsi="Arial" w:eastAsia="Arial"/>
                <w:b w:val="0"/>
                <w:sz w:val="16"/>
              </w:rPr>
              <w:t>User</w:t>
            </w:r>
          </w:p>
        </w:tc>
        <w:tc>
          <w:tcPr>
            <w:tcW w:w="1800" w:type="dxa"/>
            <w:tcBorders>
              <w:top w:val="single" w:color="D9E2F3" w:sz="4" w:space="0"/>
              <w:left w:val="single" w:color="D9E2F3" w:sz="4" w:space="0"/>
              <w:bottom w:val="single" w:color="D9E2F3" w:sz="4" w:space="0"/>
              <w:right w:val="single" w:color="D9E2F3" w:sz="4" w:space="0"/>
            </w:tcBorders>
            <w:vAlign w:val="top"/>
          </w:tcPr>
          <w:p w14:paraId="54A0AFF9">
            <w:pPr>
              <w:spacing w:after="0"/>
            </w:pPr>
            <w:r>
              <w:rPr>
                <w:rFonts w:ascii="Arial" w:hAnsi="Arial" w:eastAsia="Arial"/>
                <w:b w:val="0"/>
                <w:sz w:val="16"/>
              </w:rPr>
              <w:t>UserID</w:t>
            </w:r>
          </w:p>
        </w:tc>
        <w:tc>
          <w:tcPr>
            <w:tcW w:w="3744" w:type="dxa"/>
            <w:tcBorders>
              <w:top w:val="single" w:color="D9E2F3" w:sz="4" w:space="0"/>
              <w:left w:val="single" w:color="D9E2F3" w:sz="4" w:space="0"/>
              <w:bottom w:val="single" w:color="D9E2F3" w:sz="4" w:space="0"/>
              <w:right w:val="single" w:color="D9E2F3" w:sz="4" w:space="0"/>
            </w:tcBorders>
            <w:vAlign w:val="top"/>
          </w:tcPr>
          <w:p w14:paraId="5736928E">
            <w:pPr>
              <w:spacing w:after="0"/>
            </w:pPr>
            <w:r>
              <w:rPr>
                <w:rFonts w:ascii="Arial" w:hAnsi="Arial" w:eastAsia="Arial"/>
                <w:b w:val="0"/>
                <w:sz w:val="16"/>
              </w:rPr>
              <w:t>Email, Phone, Password(hash), Role, IsVerify, IsDelete, created_at, updated_at</w:t>
            </w:r>
          </w:p>
        </w:tc>
        <w:tc>
          <w:tcPr>
            <w:tcW w:w="2880" w:type="dxa"/>
            <w:tcBorders>
              <w:top w:val="single" w:color="D9E2F3" w:sz="4" w:space="0"/>
              <w:left w:val="single" w:color="D9E2F3" w:sz="4" w:space="0"/>
              <w:bottom w:val="single" w:color="D9E2F3" w:sz="4" w:space="0"/>
              <w:right w:val="single" w:color="D9E2F3" w:sz="4" w:space="0"/>
            </w:tcBorders>
            <w:vAlign w:val="top"/>
          </w:tcPr>
          <w:p w14:paraId="74B8F804">
            <w:pPr>
              <w:spacing w:after="0"/>
            </w:pPr>
            <w:r>
              <w:rPr>
                <w:rFonts w:ascii="Arial" w:hAnsi="Arial" w:eastAsia="Arial"/>
                <w:b w:val="0"/>
                <w:sz w:val="16"/>
              </w:rPr>
              <w:t>Lưu thông tin tài khoản, quyền và trạng thái xác thực/xóa mềm.</w:t>
            </w:r>
          </w:p>
        </w:tc>
      </w:tr>
      <w:tr w14:paraId="1CA90FEF">
        <w:trPr>
          <w:jc w:val="center"/>
        </w:trPr>
        <w:tc>
          <w:tcPr>
            <w:tcW w:w="1800" w:type="dxa"/>
            <w:tcBorders>
              <w:top w:val="single" w:color="D9E2F3" w:sz="4" w:space="0"/>
              <w:left w:val="single" w:color="D9E2F3" w:sz="4" w:space="0"/>
              <w:bottom w:val="single" w:color="D9E2F3" w:sz="4" w:space="0"/>
              <w:right w:val="single" w:color="D9E2F3" w:sz="4" w:space="0"/>
            </w:tcBorders>
            <w:vAlign w:val="top"/>
          </w:tcPr>
          <w:p w14:paraId="2B7E949F">
            <w:pPr>
              <w:spacing w:after="0"/>
            </w:pPr>
            <w:r>
              <w:rPr>
                <w:rFonts w:ascii="Arial" w:hAnsi="Arial" w:eastAsia="Arial"/>
                <w:b w:val="0"/>
                <w:sz w:val="16"/>
              </w:rPr>
              <w:t>News</w:t>
            </w:r>
          </w:p>
        </w:tc>
        <w:tc>
          <w:tcPr>
            <w:tcW w:w="1800" w:type="dxa"/>
            <w:tcBorders>
              <w:top w:val="single" w:color="D9E2F3" w:sz="4" w:space="0"/>
              <w:left w:val="single" w:color="D9E2F3" w:sz="4" w:space="0"/>
              <w:bottom w:val="single" w:color="D9E2F3" w:sz="4" w:space="0"/>
              <w:right w:val="single" w:color="D9E2F3" w:sz="4" w:space="0"/>
            </w:tcBorders>
            <w:vAlign w:val="top"/>
          </w:tcPr>
          <w:p w14:paraId="66814824">
            <w:pPr>
              <w:spacing w:after="0"/>
            </w:pPr>
            <w:r>
              <w:rPr>
                <w:rFonts w:ascii="Arial" w:hAnsi="Arial" w:eastAsia="Arial"/>
                <w:b w:val="0"/>
                <w:sz w:val="16"/>
              </w:rPr>
              <w:t>NewsID</w:t>
            </w:r>
          </w:p>
        </w:tc>
        <w:tc>
          <w:tcPr>
            <w:tcW w:w="3744" w:type="dxa"/>
            <w:tcBorders>
              <w:top w:val="single" w:color="D9E2F3" w:sz="4" w:space="0"/>
              <w:left w:val="single" w:color="D9E2F3" w:sz="4" w:space="0"/>
              <w:bottom w:val="single" w:color="D9E2F3" w:sz="4" w:space="0"/>
              <w:right w:val="single" w:color="D9E2F3" w:sz="4" w:space="0"/>
            </w:tcBorders>
            <w:vAlign w:val="top"/>
          </w:tcPr>
          <w:p w14:paraId="5488BAA7">
            <w:pPr>
              <w:spacing w:after="0"/>
            </w:pPr>
            <w:r>
              <w:rPr>
                <w:rFonts w:ascii="Arial" w:hAnsi="Arial" w:eastAsia="Arial"/>
                <w:b w:val="0"/>
                <w:sz w:val="16"/>
              </w:rPr>
              <w:t>UserId, Title, Description, ViewCount, PictureUrl, Status, created_at, updated_at</w:t>
            </w:r>
          </w:p>
        </w:tc>
        <w:tc>
          <w:tcPr>
            <w:tcW w:w="2880" w:type="dxa"/>
            <w:tcBorders>
              <w:top w:val="single" w:color="D9E2F3" w:sz="4" w:space="0"/>
              <w:left w:val="single" w:color="D9E2F3" w:sz="4" w:space="0"/>
              <w:bottom w:val="single" w:color="D9E2F3" w:sz="4" w:space="0"/>
              <w:right w:val="single" w:color="D9E2F3" w:sz="4" w:space="0"/>
            </w:tcBorders>
            <w:vAlign w:val="top"/>
          </w:tcPr>
          <w:p w14:paraId="4A46EA04">
            <w:pPr>
              <w:spacing w:after="0"/>
            </w:pPr>
            <w:r>
              <w:rPr>
                <w:rFonts w:ascii="Arial" w:hAnsi="Arial" w:eastAsia="Arial"/>
                <w:b w:val="0"/>
                <w:sz w:val="16"/>
              </w:rPr>
              <w:t>Lưu bài viết tin tức. Mỗi bài viết thuộc về một người tạo.</w:t>
            </w:r>
          </w:p>
        </w:tc>
      </w:tr>
      <w:tr w14:paraId="76F663A7">
        <w:trPr>
          <w:jc w:val="center"/>
        </w:trPr>
        <w:tc>
          <w:tcPr>
            <w:tcW w:w="1800" w:type="dxa"/>
            <w:tcBorders>
              <w:top w:val="single" w:color="D9E2F3" w:sz="4" w:space="0"/>
              <w:left w:val="single" w:color="D9E2F3" w:sz="4" w:space="0"/>
              <w:bottom w:val="single" w:color="D9E2F3" w:sz="4" w:space="0"/>
              <w:right w:val="single" w:color="D9E2F3" w:sz="4" w:space="0"/>
            </w:tcBorders>
            <w:vAlign w:val="top"/>
          </w:tcPr>
          <w:p w14:paraId="0EF4C7D5">
            <w:pPr>
              <w:spacing w:after="0"/>
            </w:pPr>
            <w:r>
              <w:rPr>
                <w:rFonts w:ascii="Arial" w:hAnsi="Arial" w:eastAsia="Arial"/>
                <w:b w:val="0"/>
                <w:sz w:val="16"/>
              </w:rPr>
              <w:t>CategoryNews</w:t>
            </w:r>
          </w:p>
        </w:tc>
        <w:tc>
          <w:tcPr>
            <w:tcW w:w="1800" w:type="dxa"/>
            <w:tcBorders>
              <w:top w:val="single" w:color="D9E2F3" w:sz="4" w:space="0"/>
              <w:left w:val="single" w:color="D9E2F3" w:sz="4" w:space="0"/>
              <w:bottom w:val="single" w:color="D9E2F3" w:sz="4" w:space="0"/>
              <w:right w:val="single" w:color="D9E2F3" w:sz="4" w:space="0"/>
            </w:tcBorders>
            <w:vAlign w:val="top"/>
          </w:tcPr>
          <w:p w14:paraId="73333D73">
            <w:pPr>
              <w:spacing w:after="0"/>
            </w:pPr>
            <w:r>
              <w:rPr>
                <w:rFonts w:ascii="Arial" w:hAnsi="Arial" w:eastAsia="Arial"/>
                <w:b w:val="0"/>
                <w:sz w:val="16"/>
              </w:rPr>
              <w:t>CategoryNewsID</w:t>
            </w:r>
          </w:p>
        </w:tc>
        <w:tc>
          <w:tcPr>
            <w:tcW w:w="3744" w:type="dxa"/>
            <w:tcBorders>
              <w:top w:val="single" w:color="D9E2F3" w:sz="4" w:space="0"/>
              <w:left w:val="single" w:color="D9E2F3" w:sz="4" w:space="0"/>
              <w:bottom w:val="single" w:color="D9E2F3" w:sz="4" w:space="0"/>
              <w:right w:val="single" w:color="D9E2F3" w:sz="4" w:space="0"/>
            </w:tcBorders>
            <w:vAlign w:val="top"/>
          </w:tcPr>
          <w:p w14:paraId="5EE337EC">
            <w:pPr>
              <w:spacing w:after="0"/>
            </w:pPr>
            <w:r>
              <w:rPr>
                <w:rFonts w:ascii="Arial" w:hAnsi="Arial" w:eastAsia="Arial"/>
                <w:b w:val="0"/>
                <w:sz w:val="16"/>
              </w:rPr>
              <w:t>UserID, ParentID, Title</w:t>
            </w:r>
          </w:p>
        </w:tc>
        <w:tc>
          <w:tcPr>
            <w:tcW w:w="2880" w:type="dxa"/>
            <w:tcBorders>
              <w:top w:val="single" w:color="D9E2F3" w:sz="4" w:space="0"/>
              <w:left w:val="single" w:color="D9E2F3" w:sz="4" w:space="0"/>
              <w:bottom w:val="single" w:color="D9E2F3" w:sz="4" w:space="0"/>
              <w:right w:val="single" w:color="D9E2F3" w:sz="4" w:space="0"/>
            </w:tcBorders>
            <w:vAlign w:val="top"/>
          </w:tcPr>
          <w:p w14:paraId="300C9F07">
            <w:pPr>
              <w:spacing w:after="0"/>
            </w:pPr>
            <w:r>
              <w:rPr>
                <w:rFonts w:ascii="Arial" w:hAnsi="Arial" w:eastAsia="Arial"/>
                <w:b w:val="0"/>
                <w:sz w:val="16"/>
              </w:rPr>
              <w:t>Lưu danh mục tin tức; hỗ trợ danh mục cha - con thông qua ParentID.</w:t>
            </w:r>
          </w:p>
        </w:tc>
      </w:tr>
      <w:tr w14:paraId="1E940D6E">
        <w:trPr>
          <w:jc w:val="center"/>
        </w:trPr>
        <w:tc>
          <w:tcPr>
            <w:tcW w:w="1800" w:type="dxa"/>
            <w:tcBorders>
              <w:top w:val="single" w:color="D9E2F3" w:sz="4" w:space="0"/>
              <w:left w:val="single" w:color="D9E2F3" w:sz="4" w:space="0"/>
              <w:bottom w:val="single" w:color="D9E2F3" w:sz="4" w:space="0"/>
              <w:right w:val="single" w:color="D9E2F3" w:sz="4" w:space="0"/>
            </w:tcBorders>
            <w:vAlign w:val="top"/>
          </w:tcPr>
          <w:p w14:paraId="2E18B100">
            <w:pPr>
              <w:spacing w:after="0"/>
            </w:pPr>
            <w:r>
              <w:rPr>
                <w:rFonts w:ascii="Arial" w:hAnsi="Arial" w:eastAsia="Arial"/>
                <w:b w:val="0"/>
                <w:sz w:val="16"/>
              </w:rPr>
              <w:t>CategoryNewsDetail</w:t>
            </w:r>
          </w:p>
        </w:tc>
        <w:tc>
          <w:tcPr>
            <w:tcW w:w="1800" w:type="dxa"/>
            <w:tcBorders>
              <w:top w:val="single" w:color="D9E2F3" w:sz="4" w:space="0"/>
              <w:left w:val="single" w:color="D9E2F3" w:sz="4" w:space="0"/>
              <w:bottom w:val="single" w:color="D9E2F3" w:sz="4" w:space="0"/>
              <w:right w:val="single" w:color="D9E2F3" w:sz="4" w:space="0"/>
            </w:tcBorders>
            <w:vAlign w:val="top"/>
          </w:tcPr>
          <w:p w14:paraId="5D45A6D8">
            <w:pPr>
              <w:spacing w:after="0"/>
            </w:pPr>
            <w:r>
              <w:rPr>
                <w:rFonts w:ascii="Arial" w:hAnsi="Arial" w:eastAsia="Arial"/>
                <w:b w:val="0"/>
                <w:sz w:val="16"/>
              </w:rPr>
              <w:t>CategoryNewsDetailID</w:t>
            </w:r>
          </w:p>
        </w:tc>
        <w:tc>
          <w:tcPr>
            <w:tcW w:w="3744" w:type="dxa"/>
            <w:tcBorders>
              <w:top w:val="single" w:color="D9E2F3" w:sz="4" w:space="0"/>
              <w:left w:val="single" w:color="D9E2F3" w:sz="4" w:space="0"/>
              <w:bottom w:val="single" w:color="D9E2F3" w:sz="4" w:space="0"/>
              <w:right w:val="single" w:color="D9E2F3" w:sz="4" w:space="0"/>
            </w:tcBorders>
            <w:vAlign w:val="top"/>
          </w:tcPr>
          <w:p w14:paraId="74775EDA">
            <w:pPr>
              <w:spacing w:after="0"/>
            </w:pPr>
            <w:r>
              <w:rPr>
                <w:rFonts w:ascii="Arial" w:hAnsi="Arial" w:eastAsia="Arial"/>
                <w:b w:val="0"/>
                <w:sz w:val="16"/>
              </w:rPr>
              <w:t>CategoryNewsID, NewsID</w:t>
            </w:r>
          </w:p>
        </w:tc>
        <w:tc>
          <w:tcPr>
            <w:tcW w:w="2880" w:type="dxa"/>
            <w:tcBorders>
              <w:top w:val="single" w:color="D9E2F3" w:sz="4" w:space="0"/>
              <w:left w:val="single" w:color="D9E2F3" w:sz="4" w:space="0"/>
              <w:bottom w:val="single" w:color="D9E2F3" w:sz="4" w:space="0"/>
              <w:right w:val="single" w:color="D9E2F3" w:sz="4" w:space="0"/>
            </w:tcBorders>
            <w:vAlign w:val="top"/>
          </w:tcPr>
          <w:p w14:paraId="7B0B3CBE">
            <w:pPr>
              <w:spacing w:after="0"/>
            </w:pPr>
            <w:r>
              <w:rPr>
                <w:rFonts w:ascii="Arial" w:hAnsi="Arial" w:eastAsia="Arial"/>
                <w:b w:val="0"/>
                <w:sz w:val="16"/>
              </w:rPr>
              <w:t>Bảng trung gian thể hiện quan hệ nhiều - nhiều giữa News và CategoryNews.</w:t>
            </w:r>
          </w:p>
        </w:tc>
      </w:tr>
      <w:tr w14:paraId="5215A130">
        <w:trPr>
          <w:jc w:val="center"/>
        </w:trPr>
        <w:tc>
          <w:tcPr>
            <w:tcW w:w="1800" w:type="dxa"/>
            <w:tcBorders>
              <w:top w:val="single" w:color="D9E2F3" w:sz="4" w:space="0"/>
              <w:left w:val="single" w:color="D9E2F3" w:sz="4" w:space="0"/>
              <w:bottom w:val="single" w:color="D9E2F3" w:sz="4" w:space="0"/>
              <w:right w:val="single" w:color="D9E2F3" w:sz="4" w:space="0"/>
            </w:tcBorders>
            <w:vAlign w:val="top"/>
          </w:tcPr>
          <w:p w14:paraId="586A4CB0">
            <w:pPr>
              <w:spacing w:after="0"/>
            </w:pPr>
            <w:r>
              <w:rPr>
                <w:rFonts w:ascii="Arial" w:hAnsi="Arial" w:eastAsia="Arial"/>
                <w:b w:val="0"/>
                <w:sz w:val="16"/>
              </w:rPr>
              <w:t>CompanyAddress</w:t>
            </w:r>
          </w:p>
        </w:tc>
        <w:tc>
          <w:tcPr>
            <w:tcW w:w="1800" w:type="dxa"/>
            <w:tcBorders>
              <w:top w:val="single" w:color="D9E2F3" w:sz="4" w:space="0"/>
              <w:left w:val="single" w:color="D9E2F3" w:sz="4" w:space="0"/>
              <w:bottom w:val="single" w:color="D9E2F3" w:sz="4" w:space="0"/>
              <w:right w:val="single" w:color="D9E2F3" w:sz="4" w:space="0"/>
            </w:tcBorders>
            <w:vAlign w:val="top"/>
          </w:tcPr>
          <w:p w14:paraId="5806599F">
            <w:pPr>
              <w:spacing w:after="0"/>
            </w:pPr>
            <w:r>
              <w:rPr>
                <w:rFonts w:ascii="Arial" w:hAnsi="Arial" w:eastAsia="Arial"/>
                <w:b w:val="0"/>
                <w:sz w:val="16"/>
              </w:rPr>
              <w:t>Id/Guid</w:t>
            </w:r>
          </w:p>
        </w:tc>
        <w:tc>
          <w:tcPr>
            <w:tcW w:w="3744" w:type="dxa"/>
            <w:tcBorders>
              <w:top w:val="single" w:color="D9E2F3" w:sz="4" w:space="0"/>
              <w:left w:val="single" w:color="D9E2F3" w:sz="4" w:space="0"/>
              <w:bottom w:val="single" w:color="D9E2F3" w:sz="4" w:space="0"/>
              <w:right w:val="single" w:color="D9E2F3" w:sz="4" w:space="0"/>
            </w:tcBorders>
            <w:vAlign w:val="top"/>
          </w:tcPr>
          <w:p w14:paraId="194A1D8E">
            <w:pPr>
              <w:spacing w:after="0"/>
            </w:pPr>
            <w:r>
              <w:rPr>
                <w:rFonts w:ascii="Arial" w:hAnsi="Arial" w:eastAsia="Arial"/>
                <w:b w:val="0"/>
                <w:sz w:val="16"/>
              </w:rPr>
              <w:t>AddressLine, Ward, District, City, Country, Latitude, Longitude, IsPrimary, CreatedAt, UpdatedAt, IsDeleted</w:t>
            </w:r>
          </w:p>
        </w:tc>
        <w:tc>
          <w:tcPr>
            <w:tcW w:w="2880" w:type="dxa"/>
            <w:tcBorders>
              <w:top w:val="single" w:color="D9E2F3" w:sz="4" w:space="0"/>
              <w:left w:val="single" w:color="D9E2F3" w:sz="4" w:space="0"/>
              <w:bottom w:val="single" w:color="D9E2F3" w:sz="4" w:space="0"/>
              <w:right w:val="single" w:color="D9E2F3" w:sz="4" w:space="0"/>
            </w:tcBorders>
            <w:vAlign w:val="top"/>
          </w:tcPr>
          <w:p w14:paraId="3D86B9A2">
            <w:pPr>
              <w:spacing w:after="0"/>
            </w:pPr>
            <w:r>
              <w:rPr>
                <w:rFonts w:ascii="Arial" w:hAnsi="Arial" w:eastAsia="Arial"/>
                <w:b w:val="0"/>
                <w:sz w:val="16"/>
              </w:rPr>
              <w:t>Bảng quản lý địa chỉ công ty/chi nhánh. Bảng này không xuất hiện trong ảnh ERD nhưng được mô tả trong file API.</w:t>
            </w:r>
          </w:p>
        </w:tc>
      </w:tr>
    </w:tbl>
    <w:p w14:paraId="55A7D654">
      <w:pPr>
        <w:pStyle w:val="3"/>
      </w:pPr>
      <w:r>
        <w:rPr>
          <w:rFonts w:ascii="Arial" w:hAnsi="Arial" w:eastAsia="Arial"/>
        </w:rPr>
        <w:t>2.2 Quan hệ giữa các bảng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800"/>
        <w:gridCol w:w="5904"/>
      </w:tblGrid>
      <w:tr w14:paraId="19604A73">
        <w:trPr>
          <w:tblHeader/>
          <w:jc w:val="center"/>
        </w:trPr>
        <w:tc>
          <w:tcPr>
            <w:tcW w:w="244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576B90C">
            <w:pPr>
              <w:spacing w:after="0"/>
            </w:pPr>
            <w:r>
              <w:rPr>
                <w:rFonts w:ascii="Arial" w:hAnsi="Arial" w:eastAsia="Arial"/>
                <w:b/>
                <w:color w:val="FFFFFF"/>
                <w:sz w:val="17"/>
              </w:rPr>
              <w:t>Quan hệ</w:t>
            </w:r>
          </w:p>
        </w:tc>
        <w:tc>
          <w:tcPr>
            <w:tcW w:w="1800"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1B0CCCC4">
            <w:pPr>
              <w:spacing w:after="0"/>
            </w:pPr>
            <w:r>
              <w:rPr>
                <w:rFonts w:ascii="Arial" w:hAnsi="Arial" w:eastAsia="Arial"/>
                <w:b/>
                <w:color w:val="FFFFFF"/>
                <w:sz w:val="17"/>
              </w:rPr>
              <w:t>Kiểu</w:t>
            </w:r>
          </w:p>
        </w:tc>
        <w:tc>
          <w:tcPr>
            <w:tcW w:w="590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C3DDF6E">
            <w:pPr>
              <w:spacing w:after="0"/>
            </w:pPr>
            <w:r>
              <w:rPr>
                <w:rFonts w:ascii="Arial" w:hAnsi="Arial" w:eastAsia="Arial"/>
                <w:b/>
                <w:color w:val="FFFFFF"/>
                <w:sz w:val="17"/>
              </w:rPr>
              <w:t>Mô tả</w:t>
            </w:r>
          </w:p>
        </w:tc>
      </w:tr>
      <w:tr w14:paraId="60CD1F29">
        <w:trPr>
          <w:jc w:val="center"/>
        </w:trPr>
        <w:tc>
          <w:tcPr>
            <w:tcW w:w="2448" w:type="dxa"/>
            <w:tcBorders>
              <w:top w:val="single" w:color="D9E2F3" w:sz="4" w:space="0"/>
              <w:left w:val="single" w:color="D9E2F3" w:sz="4" w:space="0"/>
              <w:bottom w:val="single" w:color="D9E2F3" w:sz="4" w:space="0"/>
              <w:right w:val="single" w:color="D9E2F3" w:sz="4" w:space="0"/>
            </w:tcBorders>
            <w:vAlign w:val="top"/>
          </w:tcPr>
          <w:p w14:paraId="05E64BB8">
            <w:pPr>
              <w:spacing w:after="0"/>
            </w:pPr>
            <w:r>
              <w:rPr>
                <w:rFonts w:ascii="Arial" w:hAnsi="Arial" w:eastAsia="Arial"/>
                <w:b w:val="0"/>
                <w:sz w:val="17"/>
              </w:rPr>
              <w:t>User - News</w:t>
            </w:r>
          </w:p>
        </w:tc>
        <w:tc>
          <w:tcPr>
            <w:tcW w:w="1800" w:type="dxa"/>
            <w:tcBorders>
              <w:top w:val="single" w:color="D9E2F3" w:sz="4" w:space="0"/>
              <w:left w:val="single" w:color="D9E2F3" w:sz="4" w:space="0"/>
              <w:bottom w:val="single" w:color="D9E2F3" w:sz="4" w:space="0"/>
              <w:right w:val="single" w:color="D9E2F3" w:sz="4" w:space="0"/>
            </w:tcBorders>
            <w:vAlign w:val="top"/>
          </w:tcPr>
          <w:p w14:paraId="08EDCC5B">
            <w:pPr>
              <w:spacing w:after="0"/>
            </w:pPr>
            <w:r>
              <w:rPr>
                <w:rFonts w:ascii="Arial" w:hAnsi="Arial" w:eastAsia="Arial"/>
                <w:b w:val="0"/>
                <w:sz w:val="17"/>
              </w:rPr>
              <w:t>1 - N</w:t>
            </w:r>
          </w:p>
        </w:tc>
        <w:tc>
          <w:tcPr>
            <w:tcW w:w="5904" w:type="dxa"/>
            <w:tcBorders>
              <w:top w:val="single" w:color="D9E2F3" w:sz="4" w:space="0"/>
              <w:left w:val="single" w:color="D9E2F3" w:sz="4" w:space="0"/>
              <w:bottom w:val="single" w:color="D9E2F3" w:sz="4" w:space="0"/>
              <w:right w:val="single" w:color="D9E2F3" w:sz="4" w:space="0"/>
            </w:tcBorders>
            <w:vAlign w:val="top"/>
          </w:tcPr>
          <w:p w14:paraId="175FBACB">
            <w:pPr>
              <w:spacing w:after="0"/>
            </w:pPr>
            <w:r>
              <w:rPr>
                <w:rFonts w:ascii="Arial" w:hAnsi="Arial" w:eastAsia="Arial"/>
                <w:b w:val="0"/>
                <w:sz w:val="17"/>
              </w:rPr>
              <w:t>Một User có thể tạo nhiều News. Mỗi News có một UserId tham chiếu về User.UserID.</w:t>
            </w:r>
          </w:p>
        </w:tc>
      </w:tr>
      <w:tr w14:paraId="52AC2723">
        <w:trPr>
          <w:jc w:val="center"/>
        </w:trPr>
        <w:tc>
          <w:tcPr>
            <w:tcW w:w="2448" w:type="dxa"/>
            <w:tcBorders>
              <w:top w:val="single" w:color="D9E2F3" w:sz="4" w:space="0"/>
              <w:left w:val="single" w:color="D9E2F3" w:sz="4" w:space="0"/>
              <w:bottom w:val="single" w:color="D9E2F3" w:sz="4" w:space="0"/>
              <w:right w:val="single" w:color="D9E2F3" w:sz="4" w:space="0"/>
            </w:tcBorders>
            <w:vAlign w:val="top"/>
          </w:tcPr>
          <w:p w14:paraId="4672E59B">
            <w:pPr>
              <w:spacing w:after="0"/>
            </w:pPr>
            <w:r>
              <w:rPr>
                <w:rFonts w:ascii="Arial" w:hAnsi="Arial" w:eastAsia="Arial"/>
                <w:b w:val="0"/>
                <w:sz w:val="17"/>
              </w:rPr>
              <w:t>User - CategoryNews</w:t>
            </w:r>
          </w:p>
        </w:tc>
        <w:tc>
          <w:tcPr>
            <w:tcW w:w="1800" w:type="dxa"/>
            <w:tcBorders>
              <w:top w:val="single" w:color="D9E2F3" w:sz="4" w:space="0"/>
              <w:left w:val="single" w:color="D9E2F3" w:sz="4" w:space="0"/>
              <w:bottom w:val="single" w:color="D9E2F3" w:sz="4" w:space="0"/>
              <w:right w:val="single" w:color="D9E2F3" w:sz="4" w:space="0"/>
            </w:tcBorders>
            <w:vAlign w:val="top"/>
          </w:tcPr>
          <w:p w14:paraId="5D4FDCB0">
            <w:pPr>
              <w:spacing w:after="0"/>
            </w:pPr>
            <w:r>
              <w:rPr>
                <w:rFonts w:ascii="Arial" w:hAnsi="Arial" w:eastAsia="Arial"/>
                <w:b w:val="0"/>
                <w:sz w:val="17"/>
              </w:rPr>
              <w:t>1 - N</w:t>
            </w:r>
          </w:p>
        </w:tc>
        <w:tc>
          <w:tcPr>
            <w:tcW w:w="5904" w:type="dxa"/>
            <w:tcBorders>
              <w:top w:val="single" w:color="D9E2F3" w:sz="4" w:space="0"/>
              <w:left w:val="single" w:color="D9E2F3" w:sz="4" w:space="0"/>
              <w:bottom w:val="single" w:color="D9E2F3" w:sz="4" w:space="0"/>
              <w:right w:val="single" w:color="D9E2F3" w:sz="4" w:space="0"/>
            </w:tcBorders>
            <w:vAlign w:val="top"/>
          </w:tcPr>
          <w:p w14:paraId="39E79D93">
            <w:pPr>
              <w:spacing w:after="0"/>
            </w:pPr>
            <w:r>
              <w:rPr>
                <w:rFonts w:ascii="Arial" w:hAnsi="Arial" w:eastAsia="Arial"/>
                <w:b w:val="0"/>
                <w:sz w:val="17"/>
              </w:rPr>
              <w:t>Một User có thể tạo nhiều CategoryNews. CategoryNews.UserID tham chiếu về User.UserID.</w:t>
            </w:r>
          </w:p>
        </w:tc>
      </w:tr>
      <w:tr w14:paraId="16EAA70A">
        <w:trPr>
          <w:jc w:val="center"/>
        </w:trPr>
        <w:tc>
          <w:tcPr>
            <w:tcW w:w="2448" w:type="dxa"/>
            <w:tcBorders>
              <w:top w:val="single" w:color="D9E2F3" w:sz="4" w:space="0"/>
              <w:left w:val="single" w:color="D9E2F3" w:sz="4" w:space="0"/>
              <w:bottom w:val="single" w:color="D9E2F3" w:sz="4" w:space="0"/>
              <w:right w:val="single" w:color="D9E2F3" w:sz="4" w:space="0"/>
            </w:tcBorders>
            <w:vAlign w:val="top"/>
          </w:tcPr>
          <w:p w14:paraId="2BF386CE">
            <w:pPr>
              <w:spacing w:after="0"/>
            </w:pPr>
            <w:r>
              <w:rPr>
                <w:rFonts w:ascii="Arial" w:hAnsi="Arial" w:eastAsia="Arial"/>
                <w:b w:val="0"/>
                <w:sz w:val="17"/>
              </w:rPr>
              <w:t>CategoryNews - CategoryNews</w:t>
            </w:r>
          </w:p>
        </w:tc>
        <w:tc>
          <w:tcPr>
            <w:tcW w:w="1800" w:type="dxa"/>
            <w:tcBorders>
              <w:top w:val="single" w:color="D9E2F3" w:sz="4" w:space="0"/>
              <w:left w:val="single" w:color="D9E2F3" w:sz="4" w:space="0"/>
              <w:bottom w:val="single" w:color="D9E2F3" w:sz="4" w:space="0"/>
              <w:right w:val="single" w:color="D9E2F3" w:sz="4" w:space="0"/>
            </w:tcBorders>
            <w:vAlign w:val="top"/>
          </w:tcPr>
          <w:p w14:paraId="34B891AD">
            <w:pPr>
              <w:spacing w:after="0"/>
            </w:pPr>
            <w:r>
              <w:rPr>
                <w:rFonts w:ascii="Arial" w:hAnsi="Arial" w:eastAsia="Arial"/>
                <w:b w:val="0"/>
                <w:sz w:val="17"/>
              </w:rPr>
              <w:t>1 - N tự tham chiếu</w:t>
            </w:r>
          </w:p>
        </w:tc>
        <w:tc>
          <w:tcPr>
            <w:tcW w:w="5904" w:type="dxa"/>
            <w:tcBorders>
              <w:top w:val="single" w:color="D9E2F3" w:sz="4" w:space="0"/>
              <w:left w:val="single" w:color="D9E2F3" w:sz="4" w:space="0"/>
              <w:bottom w:val="single" w:color="D9E2F3" w:sz="4" w:space="0"/>
              <w:right w:val="single" w:color="D9E2F3" w:sz="4" w:space="0"/>
            </w:tcBorders>
            <w:vAlign w:val="top"/>
          </w:tcPr>
          <w:p w14:paraId="7501A516">
            <w:pPr>
              <w:spacing w:after="0"/>
            </w:pPr>
            <w:r>
              <w:rPr>
                <w:rFonts w:ascii="Arial" w:hAnsi="Arial" w:eastAsia="Arial"/>
                <w:b w:val="0"/>
                <w:sz w:val="17"/>
              </w:rPr>
              <w:t>ParentID cho phép tạo cấu trúc cây danh mục cha - con. ParentID có thể null đối với danh mục gốc.</w:t>
            </w:r>
          </w:p>
        </w:tc>
      </w:tr>
      <w:tr w14:paraId="183D9D5B">
        <w:trPr>
          <w:jc w:val="center"/>
        </w:trPr>
        <w:tc>
          <w:tcPr>
            <w:tcW w:w="2448" w:type="dxa"/>
            <w:tcBorders>
              <w:top w:val="single" w:color="D9E2F3" w:sz="4" w:space="0"/>
              <w:left w:val="single" w:color="D9E2F3" w:sz="4" w:space="0"/>
              <w:bottom w:val="single" w:color="D9E2F3" w:sz="4" w:space="0"/>
              <w:right w:val="single" w:color="D9E2F3" w:sz="4" w:space="0"/>
            </w:tcBorders>
            <w:vAlign w:val="top"/>
          </w:tcPr>
          <w:p w14:paraId="6994C7E9">
            <w:pPr>
              <w:spacing w:after="0"/>
            </w:pPr>
            <w:r>
              <w:rPr>
                <w:rFonts w:ascii="Arial" w:hAnsi="Arial" w:eastAsia="Arial"/>
                <w:b w:val="0"/>
                <w:sz w:val="17"/>
              </w:rPr>
              <w:t>News - CategoryNews</w:t>
            </w:r>
          </w:p>
        </w:tc>
        <w:tc>
          <w:tcPr>
            <w:tcW w:w="1800" w:type="dxa"/>
            <w:tcBorders>
              <w:top w:val="single" w:color="D9E2F3" w:sz="4" w:space="0"/>
              <w:left w:val="single" w:color="D9E2F3" w:sz="4" w:space="0"/>
              <w:bottom w:val="single" w:color="D9E2F3" w:sz="4" w:space="0"/>
              <w:right w:val="single" w:color="D9E2F3" w:sz="4" w:space="0"/>
            </w:tcBorders>
            <w:vAlign w:val="top"/>
          </w:tcPr>
          <w:p w14:paraId="2ADA2FC4">
            <w:pPr>
              <w:spacing w:after="0"/>
            </w:pPr>
            <w:r>
              <w:rPr>
                <w:rFonts w:ascii="Arial" w:hAnsi="Arial" w:eastAsia="Arial"/>
                <w:b w:val="0"/>
                <w:sz w:val="17"/>
              </w:rPr>
              <w:t>N - N</w:t>
            </w:r>
          </w:p>
        </w:tc>
        <w:tc>
          <w:tcPr>
            <w:tcW w:w="5904" w:type="dxa"/>
            <w:tcBorders>
              <w:top w:val="single" w:color="D9E2F3" w:sz="4" w:space="0"/>
              <w:left w:val="single" w:color="D9E2F3" w:sz="4" w:space="0"/>
              <w:bottom w:val="single" w:color="D9E2F3" w:sz="4" w:space="0"/>
              <w:right w:val="single" w:color="D9E2F3" w:sz="4" w:space="0"/>
            </w:tcBorders>
            <w:vAlign w:val="top"/>
          </w:tcPr>
          <w:p w14:paraId="40126549">
            <w:pPr>
              <w:spacing w:after="0"/>
            </w:pPr>
            <w:r>
              <w:rPr>
                <w:rFonts w:ascii="Arial" w:hAnsi="Arial" w:eastAsia="Arial"/>
                <w:b w:val="0"/>
                <w:sz w:val="17"/>
              </w:rPr>
              <w:t>Một bài viết có thể thuộc nhiều danh mục, một danh mục có thể chứa nhiều bài viết. Quan hệ đi qua bảng CategoryNewsDetail.</w:t>
            </w:r>
          </w:p>
        </w:tc>
      </w:tr>
    </w:tbl>
    <w:p w14:paraId="00D673B4">
      <w:pPr>
        <w:spacing w:after="40"/>
      </w:pPr>
    </w:p>
    <w:p w14:paraId="46DFD1E9">
      <w:pPr>
        <w:pStyle w:val="2"/>
      </w:pPr>
      <w:r>
        <w:rPr>
          <w:rFonts w:ascii="Arial" w:hAnsi="Arial" w:eastAsia="Arial"/>
        </w:rPr>
        <w:t>3. News API</w:t>
      </w:r>
    </w:p>
    <w:p w14:paraId="7BD8A441">
      <w:pPr>
        <w:pStyle w:val="3"/>
      </w:pPr>
      <w:r>
        <w:rPr>
          <w:rFonts w:ascii="Arial" w:hAnsi="Arial" w:eastAsia="Arial"/>
        </w:rPr>
        <w:t>3.1 Create News</w:t>
      </w:r>
    </w:p>
    <w:p w14:paraId="1AE1470C">
      <w:pPr>
        <w:spacing w:after="80"/>
      </w:pPr>
      <w:r>
        <w:rPr>
          <w:rFonts w:ascii="Arial" w:hAnsi="Arial" w:eastAsia="Arial"/>
          <w:b/>
          <w:color w:val="1F4E79"/>
          <w:sz w:val="20"/>
        </w:rPr>
        <w:t>POST /news</w:t>
      </w:r>
      <w:r>
        <w:rPr>
          <w:rFonts w:ascii="Arial" w:hAnsi="Arial" w:eastAsia="Arial"/>
        </w:rPr>
        <w:t xml:space="preserve"> </w:t>
      </w:r>
    </w:p>
    <w:p w14:paraId="2CA5C55A">
      <w:pPr>
        <w:pStyle w:val="4"/>
      </w:pPr>
      <w:r>
        <w:rPr>
          <w:rFonts w:ascii="Arial" w:hAnsi="Arial" w:eastAsia="Arial"/>
        </w:rPr>
        <w:t>Request Payload</w:t>
      </w:r>
    </w:p>
    <w:tbl>
      <w:tblPr>
        <w:tblStyle w:val="12"/>
        <w:tblW w:w="0" w:type="auto"/>
        <w:jc w:val="center"/>
        <w:tblLayout w:type="autofit"/>
        <w:tblCellMar>
          <w:top w:w="0" w:type="dxa"/>
          <w:left w:w="108" w:type="dxa"/>
          <w:bottom w:w="0" w:type="dxa"/>
          <w:right w:w="108" w:type="dxa"/>
        </w:tblCellMar>
      </w:tblPr>
      <w:tblGrid>
        <w:gridCol w:w="10037"/>
      </w:tblGrid>
      <w:tr w14:paraId="2BF4C69E">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5F2E18EF">
            <w:pPr>
              <w:spacing w:after="0" w:line="240" w:lineRule="auto"/>
            </w:pPr>
            <w:r>
              <w:rPr>
                <w:rFonts w:ascii="Consolas" w:hAnsi="Consolas" w:eastAsia="Consolas"/>
                <w:sz w:val="16"/>
              </w:rPr>
              <w:t>{</w:t>
            </w:r>
          </w:p>
          <w:p w14:paraId="1EBC0108">
            <w:pPr>
              <w:spacing w:after="0" w:line="240" w:lineRule="auto"/>
            </w:pPr>
            <w:r>
              <w:rPr>
                <w:rFonts w:ascii="Consolas" w:hAnsi="Consolas" w:eastAsia="Consolas"/>
                <w:sz w:val="16"/>
              </w:rPr>
              <w:t xml:space="preserve">  "title": "Ra mắt dòng sản phẩm hoa tươi công nghệ mới năm 2026",</w:t>
            </w:r>
          </w:p>
          <w:p w14:paraId="39C67763">
            <w:pPr>
              <w:spacing w:after="0" w:line="240" w:lineRule="auto"/>
            </w:pPr>
            <w:r>
              <w:rPr>
                <w:rFonts w:ascii="Consolas" w:hAnsi="Consolas" w:eastAsia="Consolas"/>
                <w:sz w:val="16"/>
              </w:rPr>
              <w:t xml:space="preserve">  "description": "Chi tiết về quy trình chăm sóc và bảo quản dòng sản phẩm mới giúp hoa tươi lâu hơn...",</w:t>
            </w:r>
          </w:p>
          <w:p w14:paraId="3F56F1C9">
            <w:pPr>
              <w:spacing w:after="0" w:line="240" w:lineRule="auto"/>
            </w:pPr>
            <w:r>
              <w:rPr>
                <w:rFonts w:ascii="Consolas" w:hAnsi="Consolas" w:eastAsia="Consolas"/>
                <w:sz w:val="16"/>
              </w:rPr>
              <w:t xml:space="preserve">  "pictureUrl": "https://hoatheomua.com/images/news/new-product-2026.png",</w:t>
            </w:r>
          </w:p>
          <w:p w14:paraId="5C1E49A9">
            <w:pPr>
              <w:spacing w:after="0" w:line="240" w:lineRule="auto"/>
            </w:pPr>
            <w:r>
              <w:rPr>
                <w:rFonts w:ascii="Consolas" w:hAnsi="Consolas" w:eastAsia="Consolas"/>
                <w:sz w:val="16"/>
              </w:rPr>
              <w:t xml:space="preserve">  "status": "Draft",</w:t>
            </w:r>
          </w:p>
          <w:p w14:paraId="495418DD">
            <w:pPr>
              <w:spacing w:after="0" w:line="240" w:lineRule="auto"/>
            </w:pPr>
            <w:r>
              <w:rPr>
                <w:rFonts w:ascii="Consolas" w:hAnsi="Consolas" w:eastAsia="Consolas"/>
                <w:sz w:val="16"/>
              </w:rPr>
              <w:t xml:space="preserve">  "categoryIds": [1, 5, 12]</w:t>
            </w:r>
          </w:p>
          <w:p w14:paraId="13740321">
            <w:pPr>
              <w:spacing w:after="0" w:line="240" w:lineRule="auto"/>
            </w:pPr>
            <w:r>
              <w:rPr>
                <w:rFonts w:ascii="Consolas" w:hAnsi="Consolas" w:eastAsia="Consolas"/>
                <w:sz w:val="16"/>
              </w:rPr>
              <w:t>}</w:t>
            </w:r>
          </w:p>
        </w:tc>
      </w:tr>
    </w:tbl>
    <w:p w14:paraId="3AFE6BA2">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440"/>
        <w:gridCol w:w="1728"/>
        <w:gridCol w:w="5328"/>
      </w:tblGrid>
      <w:tr w14:paraId="7BBB3054">
        <w:trPr>
          <w:tblHeader/>
          <w:jc w:val="center"/>
        </w:trPr>
        <w:tc>
          <w:tcPr>
            <w:tcW w:w="158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83BBA3F">
            <w:pPr>
              <w:spacing w:after="0"/>
            </w:pPr>
            <w:r>
              <w:rPr>
                <w:rFonts w:ascii="Arial" w:hAnsi="Arial" w:eastAsia="Arial"/>
                <w:b/>
                <w:color w:val="FFFFFF"/>
                <w:sz w:val="16"/>
              </w:rPr>
              <w:t>Field</w:t>
            </w:r>
          </w:p>
        </w:tc>
        <w:tc>
          <w:tcPr>
            <w:tcW w:w="1440"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58E1E7F0">
            <w:pPr>
              <w:spacing w:after="0"/>
            </w:pPr>
            <w:r>
              <w:rPr>
                <w:rFonts w:ascii="Arial" w:hAnsi="Arial" w:eastAsia="Arial"/>
                <w:b/>
                <w:color w:val="FFFFFF"/>
                <w:sz w:val="16"/>
              </w:rPr>
              <w:t>State</w:t>
            </w:r>
          </w:p>
        </w:tc>
        <w:tc>
          <w:tcPr>
            <w:tcW w:w="172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15328E9C">
            <w:pPr>
              <w:spacing w:after="0"/>
            </w:pPr>
            <w:r>
              <w:rPr>
                <w:rFonts w:ascii="Arial" w:hAnsi="Arial" w:eastAsia="Arial"/>
                <w:b/>
                <w:color w:val="FFFFFF"/>
                <w:sz w:val="16"/>
              </w:rPr>
              <w:t>Data Type</w:t>
            </w:r>
          </w:p>
        </w:tc>
        <w:tc>
          <w:tcPr>
            <w:tcW w:w="532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50FA591">
            <w:pPr>
              <w:spacing w:after="0"/>
            </w:pPr>
            <w:r>
              <w:rPr>
                <w:rFonts w:ascii="Arial" w:hAnsi="Arial" w:eastAsia="Arial"/>
                <w:b/>
                <w:color w:val="FFFFFF"/>
                <w:sz w:val="16"/>
              </w:rPr>
              <w:t>Validation Rules &amp; Business Logic</w:t>
            </w:r>
          </w:p>
        </w:tc>
      </w:tr>
      <w:tr w14:paraId="7E671806">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50CF6B02">
            <w:pPr>
              <w:spacing w:after="0"/>
            </w:pPr>
            <w:r>
              <w:rPr>
                <w:rFonts w:ascii="Arial" w:hAnsi="Arial" w:eastAsia="Arial"/>
                <w:b w:val="0"/>
                <w:sz w:val="16"/>
              </w:rPr>
              <w:t>title</w:t>
            </w:r>
          </w:p>
        </w:tc>
        <w:tc>
          <w:tcPr>
            <w:tcW w:w="1440" w:type="dxa"/>
            <w:tcBorders>
              <w:top w:val="single" w:color="D9E2F3" w:sz="4" w:space="0"/>
              <w:left w:val="single" w:color="D9E2F3" w:sz="4" w:space="0"/>
              <w:bottom w:val="single" w:color="D9E2F3" w:sz="4" w:space="0"/>
              <w:right w:val="single" w:color="D9E2F3" w:sz="4" w:space="0"/>
            </w:tcBorders>
            <w:vAlign w:val="top"/>
          </w:tcPr>
          <w:p w14:paraId="0EEFE4F9">
            <w:pPr>
              <w:spacing w:after="0"/>
            </w:pPr>
            <w:r>
              <w:rPr>
                <w:rFonts w:ascii="Arial" w:hAnsi="Arial" w:eastAsia="Arial"/>
                <w:b w:val="0"/>
                <w:sz w:val="16"/>
              </w:rPr>
              <w:t>Required</w:t>
            </w:r>
          </w:p>
        </w:tc>
        <w:tc>
          <w:tcPr>
            <w:tcW w:w="1728" w:type="dxa"/>
            <w:tcBorders>
              <w:top w:val="single" w:color="D9E2F3" w:sz="4" w:space="0"/>
              <w:left w:val="single" w:color="D9E2F3" w:sz="4" w:space="0"/>
              <w:bottom w:val="single" w:color="D9E2F3" w:sz="4" w:space="0"/>
              <w:right w:val="single" w:color="D9E2F3" w:sz="4" w:space="0"/>
            </w:tcBorders>
            <w:vAlign w:val="top"/>
          </w:tcPr>
          <w:p w14:paraId="0F3E508C">
            <w:pPr>
              <w:spacing w:after="0"/>
            </w:pPr>
            <w:r>
              <w:rPr>
                <w:rFonts w:ascii="Arial" w:hAnsi="Arial" w:eastAsia="Arial"/>
                <w:b w:val="0"/>
                <w:sz w:val="16"/>
              </w:rPr>
              <w:t>String</w:t>
            </w:r>
          </w:p>
        </w:tc>
        <w:tc>
          <w:tcPr>
            <w:tcW w:w="5328" w:type="dxa"/>
            <w:tcBorders>
              <w:top w:val="single" w:color="D9E2F3" w:sz="4" w:space="0"/>
              <w:left w:val="single" w:color="D9E2F3" w:sz="4" w:space="0"/>
              <w:bottom w:val="single" w:color="D9E2F3" w:sz="4" w:space="0"/>
              <w:right w:val="single" w:color="D9E2F3" w:sz="4" w:space="0"/>
            </w:tcBorders>
            <w:vAlign w:val="top"/>
          </w:tcPr>
          <w:p w14:paraId="7F16E5B6">
            <w:pPr>
              <w:spacing w:after="0"/>
            </w:pPr>
            <w:r>
              <w:rPr>
                <w:rFonts w:ascii="Arial" w:hAnsi="Arial" w:eastAsia="Arial"/>
                <w:b w:val="0"/>
                <w:sz w:val="16"/>
              </w:rPr>
              <w:t>Từ 5 đến 255 ký tự. Không được để trống.</w:t>
            </w:r>
          </w:p>
        </w:tc>
      </w:tr>
      <w:tr w14:paraId="68A2C515">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013FE83F">
            <w:pPr>
              <w:spacing w:after="0"/>
            </w:pPr>
            <w:r>
              <w:rPr>
                <w:rFonts w:ascii="Arial" w:hAnsi="Arial" w:eastAsia="Arial"/>
                <w:b w:val="0"/>
                <w:sz w:val="16"/>
              </w:rPr>
              <w:t>description</w:t>
            </w:r>
          </w:p>
        </w:tc>
        <w:tc>
          <w:tcPr>
            <w:tcW w:w="1440" w:type="dxa"/>
            <w:tcBorders>
              <w:top w:val="single" w:color="D9E2F3" w:sz="4" w:space="0"/>
              <w:left w:val="single" w:color="D9E2F3" w:sz="4" w:space="0"/>
              <w:bottom w:val="single" w:color="D9E2F3" w:sz="4" w:space="0"/>
              <w:right w:val="single" w:color="D9E2F3" w:sz="4" w:space="0"/>
            </w:tcBorders>
            <w:vAlign w:val="top"/>
          </w:tcPr>
          <w:p w14:paraId="2CBB4401">
            <w:pPr>
              <w:spacing w:after="0"/>
            </w:pPr>
            <w:r>
              <w:rPr>
                <w:rFonts w:ascii="Arial" w:hAnsi="Arial" w:eastAsia="Arial"/>
                <w:b w:val="0"/>
                <w:sz w:val="16"/>
              </w:rPr>
              <w:t>Required</w:t>
            </w:r>
          </w:p>
        </w:tc>
        <w:tc>
          <w:tcPr>
            <w:tcW w:w="1728" w:type="dxa"/>
            <w:tcBorders>
              <w:top w:val="single" w:color="D9E2F3" w:sz="4" w:space="0"/>
              <w:left w:val="single" w:color="D9E2F3" w:sz="4" w:space="0"/>
              <w:bottom w:val="single" w:color="D9E2F3" w:sz="4" w:space="0"/>
              <w:right w:val="single" w:color="D9E2F3" w:sz="4" w:space="0"/>
            </w:tcBorders>
            <w:vAlign w:val="top"/>
          </w:tcPr>
          <w:p w14:paraId="3871312A">
            <w:pPr>
              <w:spacing w:after="0"/>
            </w:pPr>
            <w:r>
              <w:rPr>
                <w:rFonts w:ascii="Arial" w:hAnsi="Arial" w:eastAsia="Arial"/>
                <w:b w:val="0"/>
                <w:sz w:val="16"/>
              </w:rPr>
              <w:t>Text String</w:t>
            </w:r>
          </w:p>
        </w:tc>
        <w:tc>
          <w:tcPr>
            <w:tcW w:w="5328" w:type="dxa"/>
            <w:tcBorders>
              <w:top w:val="single" w:color="D9E2F3" w:sz="4" w:space="0"/>
              <w:left w:val="single" w:color="D9E2F3" w:sz="4" w:space="0"/>
              <w:bottom w:val="single" w:color="D9E2F3" w:sz="4" w:space="0"/>
              <w:right w:val="single" w:color="D9E2F3" w:sz="4" w:space="0"/>
            </w:tcBorders>
            <w:vAlign w:val="top"/>
          </w:tcPr>
          <w:p w14:paraId="3D68D3C7">
            <w:pPr>
              <w:spacing w:after="0"/>
            </w:pPr>
            <w:r>
              <w:rPr>
                <w:rFonts w:ascii="Arial" w:hAnsi="Arial" w:eastAsia="Arial"/>
                <w:b w:val="0"/>
                <w:sz w:val="16"/>
              </w:rPr>
              <w:t>Nội dung bài viết; có thể chấp nhận HTML hoặc Markdown.</w:t>
            </w:r>
          </w:p>
        </w:tc>
      </w:tr>
      <w:tr w14:paraId="2E31386F">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59EEC665">
            <w:pPr>
              <w:spacing w:after="0"/>
            </w:pPr>
            <w:r>
              <w:rPr>
                <w:rFonts w:ascii="Arial" w:hAnsi="Arial" w:eastAsia="Arial"/>
                <w:b w:val="0"/>
                <w:sz w:val="16"/>
              </w:rPr>
              <w:t>pictureUrl</w:t>
            </w:r>
          </w:p>
        </w:tc>
        <w:tc>
          <w:tcPr>
            <w:tcW w:w="1440" w:type="dxa"/>
            <w:tcBorders>
              <w:top w:val="single" w:color="D9E2F3" w:sz="4" w:space="0"/>
              <w:left w:val="single" w:color="D9E2F3" w:sz="4" w:space="0"/>
              <w:bottom w:val="single" w:color="D9E2F3" w:sz="4" w:space="0"/>
              <w:right w:val="single" w:color="D9E2F3" w:sz="4" w:space="0"/>
            </w:tcBorders>
            <w:vAlign w:val="top"/>
          </w:tcPr>
          <w:p w14:paraId="5B6DB8D3">
            <w:pPr>
              <w:spacing w:after="0"/>
            </w:pPr>
            <w:r>
              <w:rPr>
                <w:rFonts w:ascii="Arial" w:hAnsi="Arial" w:eastAsia="Arial"/>
                <w:b w:val="0"/>
                <w:sz w:val="16"/>
              </w:rPr>
              <w:t>Optional</w:t>
            </w:r>
          </w:p>
        </w:tc>
        <w:tc>
          <w:tcPr>
            <w:tcW w:w="1728" w:type="dxa"/>
            <w:tcBorders>
              <w:top w:val="single" w:color="D9E2F3" w:sz="4" w:space="0"/>
              <w:left w:val="single" w:color="D9E2F3" w:sz="4" w:space="0"/>
              <w:bottom w:val="single" w:color="D9E2F3" w:sz="4" w:space="0"/>
              <w:right w:val="single" w:color="D9E2F3" w:sz="4" w:space="0"/>
            </w:tcBorders>
            <w:vAlign w:val="top"/>
          </w:tcPr>
          <w:p w14:paraId="076467F7">
            <w:pPr>
              <w:spacing w:after="0"/>
            </w:pPr>
            <w:r>
              <w:rPr>
                <w:rFonts w:ascii="Arial" w:hAnsi="Arial" w:eastAsia="Arial"/>
                <w:b w:val="0"/>
                <w:sz w:val="16"/>
              </w:rPr>
              <w:t>String URL</w:t>
            </w:r>
          </w:p>
        </w:tc>
        <w:tc>
          <w:tcPr>
            <w:tcW w:w="5328" w:type="dxa"/>
            <w:tcBorders>
              <w:top w:val="single" w:color="D9E2F3" w:sz="4" w:space="0"/>
              <w:left w:val="single" w:color="D9E2F3" w:sz="4" w:space="0"/>
              <w:bottom w:val="single" w:color="D9E2F3" w:sz="4" w:space="0"/>
              <w:right w:val="single" w:color="D9E2F3" w:sz="4" w:space="0"/>
            </w:tcBorders>
            <w:vAlign w:val="top"/>
          </w:tcPr>
          <w:p w14:paraId="7CE1FB07">
            <w:pPr>
              <w:spacing w:after="0"/>
            </w:pPr>
            <w:r>
              <w:rPr>
                <w:rFonts w:ascii="Arial" w:hAnsi="Arial" w:eastAsia="Arial"/>
                <w:b w:val="0"/>
                <w:sz w:val="16"/>
              </w:rPr>
              <w:t>URL hợp lệ, dùng làm ảnh đại diện hiển thị ngoài danh sách.</w:t>
            </w:r>
          </w:p>
        </w:tc>
      </w:tr>
      <w:tr w14:paraId="6405FAFE">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438CDD2B">
            <w:pPr>
              <w:spacing w:after="0"/>
            </w:pPr>
            <w:r>
              <w:rPr>
                <w:rFonts w:ascii="Arial" w:hAnsi="Arial" w:eastAsia="Arial"/>
                <w:b w:val="0"/>
                <w:sz w:val="16"/>
              </w:rPr>
              <w:t>status</w:t>
            </w:r>
          </w:p>
        </w:tc>
        <w:tc>
          <w:tcPr>
            <w:tcW w:w="1440" w:type="dxa"/>
            <w:tcBorders>
              <w:top w:val="single" w:color="D9E2F3" w:sz="4" w:space="0"/>
              <w:left w:val="single" w:color="D9E2F3" w:sz="4" w:space="0"/>
              <w:bottom w:val="single" w:color="D9E2F3" w:sz="4" w:space="0"/>
              <w:right w:val="single" w:color="D9E2F3" w:sz="4" w:space="0"/>
            </w:tcBorders>
            <w:vAlign w:val="top"/>
          </w:tcPr>
          <w:p w14:paraId="20A47198">
            <w:pPr>
              <w:spacing w:after="0"/>
            </w:pPr>
            <w:r>
              <w:rPr>
                <w:rFonts w:ascii="Arial" w:hAnsi="Arial" w:eastAsia="Arial"/>
                <w:b w:val="0"/>
                <w:sz w:val="16"/>
              </w:rPr>
              <w:t>Required</w:t>
            </w:r>
          </w:p>
        </w:tc>
        <w:tc>
          <w:tcPr>
            <w:tcW w:w="1728" w:type="dxa"/>
            <w:tcBorders>
              <w:top w:val="single" w:color="D9E2F3" w:sz="4" w:space="0"/>
              <w:left w:val="single" w:color="D9E2F3" w:sz="4" w:space="0"/>
              <w:bottom w:val="single" w:color="D9E2F3" w:sz="4" w:space="0"/>
              <w:right w:val="single" w:color="D9E2F3" w:sz="4" w:space="0"/>
            </w:tcBorders>
            <w:vAlign w:val="top"/>
          </w:tcPr>
          <w:p w14:paraId="2AB066A7">
            <w:pPr>
              <w:spacing w:after="0"/>
            </w:pPr>
            <w:r>
              <w:rPr>
                <w:rFonts w:ascii="Arial" w:hAnsi="Arial" w:eastAsia="Arial"/>
                <w:b w:val="0"/>
                <w:sz w:val="16"/>
              </w:rPr>
              <w:t>String</w:t>
            </w:r>
          </w:p>
        </w:tc>
        <w:tc>
          <w:tcPr>
            <w:tcW w:w="5328" w:type="dxa"/>
            <w:tcBorders>
              <w:top w:val="single" w:color="D9E2F3" w:sz="4" w:space="0"/>
              <w:left w:val="single" w:color="D9E2F3" w:sz="4" w:space="0"/>
              <w:bottom w:val="single" w:color="D9E2F3" w:sz="4" w:space="0"/>
              <w:right w:val="single" w:color="D9E2F3" w:sz="4" w:space="0"/>
            </w:tcBorders>
            <w:vAlign w:val="top"/>
          </w:tcPr>
          <w:p w14:paraId="05CCC987">
            <w:pPr>
              <w:spacing w:after="0"/>
            </w:pPr>
            <w:r>
              <w:rPr>
                <w:rFonts w:ascii="Arial" w:hAnsi="Arial" w:eastAsia="Arial"/>
                <w:b w:val="0"/>
                <w:sz w:val="16"/>
              </w:rPr>
              <w:t>Chỉ chấp nhận Draft, Published hoặc Archived.</w:t>
            </w:r>
          </w:p>
        </w:tc>
      </w:tr>
      <w:tr w14:paraId="6FF4CFC0">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683EFE96">
            <w:pPr>
              <w:spacing w:after="0"/>
            </w:pPr>
            <w:r>
              <w:rPr>
                <w:rFonts w:ascii="Arial" w:hAnsi="Arial" w:eastAsia="Arial"/>
                <w:b w:val="0"/>
                <w:sz w:val="16"/>
              </w:rPr>
              <w:t>categoryIds</w:t>
            </w:r>
          </w:p>
        </w:tc>
        <w:tc>
          <w:tcPr>
            <w:tcW w:w="1440" w:type="dxa"/>
            <w:tcBorders>
              <w:top w:val="single" w:color="D9E2F3" w:sz="4" w:space="0"/>
              <w:left w:val="single" w:color="D9E2F3" w:sz="4" w:space="0"/>
              <w:bottom w:val="single" w:color="D9E2F3" w:sz="4" w:space="0"/>
              <w:right w:val="single" w:color="D9E2F3" w:sz="4" w:space="0"/>
            </w:tcBorders>
            <w:vAlign w:val="top"/>
          </w:tcPr>
          <w:p w14:paraId="14832276">
            <w:pPr>
              <w:spacing w:after="0"/>
            </w:pPr>
            <w:r>
              <w:rPr>
                <w:rFonts w:ascii="Arial" w:hAnsi="Arial" w:eastAsia="Arial"/>
                <w:b w:val="0"/>
                <w:sz w:val="16"/>
              </w:rPr>
              <w:t>Required</w:t>
            </w:r>
          </w:p>
        </w:tc>
        <w:tc>
          <w:tcPr>
            <w:tcW w:w="1728" w:type="dxa"/>
            <w:tcBorders>
              <w:top w:val="single" w:color="D9E2F3" w:sz="4" w:space="0"/>
              <w:left w:val="single" w:color="D9E2F3" w:sz="4" w:space="0"/>
              <w:bottom w:val="single" w:color="D9E2F3" w:sz="4" w:space="0"/>
              <w:right w:val="single" w:color="D9E2F3" w:sz="4" w:space="0"/>
            </w:tcBorders>
            <w:vAlign w:val="top"/>
          </w:tcPr>
          <w:p w14:paraId="795C162C">
            <w:pPr>
              <w:spacing w:after="0"/>
            </w:pPr>
            <w:r>
              <w:rPr>
                <w:rFonts w:ascii="Arial" w:hAnsi="Arial" w:eastAsia="Arial"/>
                <w:b w:val="0"/>
                <w:sz w:val="16"/>
              </w:rPr>
              <w:t>Array[Int]</w:t>
            </w:r>
          </w:p>
        </w:tc>
        <w:tc>
          <w:tcPr>
            <w:tcW w:w="5328" w:type="dxa"/>
            <w:tcBorders>
              <w:top w:val="single" w:color="D9E2F3" w:sz="4" w:space="0"/>
              <w:left w:val="single" w:color="D9E2F3" w:sz="4" w:space="0"/>
              <w:bottom w:val="single" w:color="D9E2F3" w:sz="4" w:space="0"/>
              <w:right w:val="single" w:color="D9E2F3" w:sz="4" w:space="0"/>
            </w:tcBorders>
            <w:vAlign w:val="top"/>
          </w:tcPr>
          <w:p w14:paraId="4BB85A79">
            <w:pPr>
              <w:spacing w:after="0"/>
            </w:pPr>
            <w:r>
              <w:rPr>
                <w:rFonts w:ascii="Arial" w:hAnsi="Arial" w:eastAsia="Arial"/>
                <w:b w:val="0"/>
                <w:sz w:val="16"/>
              </w:rPr>
              <w:t>Mảng chứa ít nhất một ID danh mục hợp lệ đang tồn tại trong Database.</w:t>
            </w:r>
          </w:p>
        </w:tc>
      </w:tr>
    </w:tbl>
    <w:p w14:paraId="53CC916E">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5B064C8E">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789D8BCE">
            <w:pPr>
              <w:spacing w:after="0" w:line="240" w:lineRule="auto"/>
            </w:pPr>
            <w:r>
              <w:rPr>
                <w:rFonts w:ascii="Consolas" w:hAnsi="Consolas" w:eastAsia="Consolas"/>
                <w:sz w:val="16"/>
              </w:rPr>
              <w:t>{</w:t>
            </w:r>
          </w:p>
          <w:p w14:paraId="4A4C2176">
            <w:pPr>
              <w:spacing w:after="0" w:line="240" w:lineRule="auto"/>
            </w:pPr>
            <w:r>
              <w:rPr>
                <w:rFonts w:ascii="Consolas" w:hAnsi="Consolas" w:eastAsia="Consolas"/>
                <w:sz w:val="16"/>
              </w:rPr>
              <w:t xml:space="preserve">  "message": "Tạo bài viết tin tức mới thành công.",</w:t>
            </w:r>
          </w:p>
          <w:p w14:paraId="3E5F28BC">
            <w:pPr>
              <w:spacing w:after="0" w:line="240" w:lineRule="auto"/>
            </w:pPr>
            <w:r>
              <w:rPr>
                <w:rFonts w:ascii="Consolas" w:hAnsi="Consolas" w:eastAsia="Consolas"/>
                <w:sz w:val="16"/>
              </w:rPr>
              <w:t xml:space="preserve">  "data": {</w:t>
            </w:r>
          </w:p>
          <w:p w14:paraId="416A4691">
            <w:pPr>
              <w:spacing w:after="0" w:line="240" w:lineRule="auto"/>
            </w:pPr>
            <w:r>
              <w:rPr>
                <w:rFonts w:ascii="Consolas" w:hAnsi="Consolas" w:eastAsia="Consolas"/>
                <w:sz w:val="16"/>
              </w:rPr>
              <w:t xml:space="preserve">    "newsId": 1024,</w:t>
            </w:r>
          </w:p>
          <w:p w14:paraId="68C4DEC0">
            <w:pPr>
              <w:spacing w:after="0" w:line="240" w:lineRule="auto"/>
            </w:pPr>
            <w:r>
              <w:rPr>
                <w:rFonts w:ascii="Consolas" w:hAnsi="Consolas" w:eastAsia="Consolas"/>
                <w:sz w:val="16"/>
              </w:rPr>
              <w:t xml:space="preserve">    "title": "Ra mắt dòng sản phẩm hoa tươi công nghệ mới năm 2026",</w:t>
            </w:r>
          </w:p>
          <w:p w14:paraId="487D2004">
            <w:pPr>
              <w:spacing w:after="0" w:line="240" w:lineRule="auto"/>
            </w:pPr>
            <w:r>
              <w:rPr>
                <w:rFonts w:ascii="Consolas" w:hAnsi="Consolas" w:eastAsia="Consolas"/>
                <w:sz w:val="16"/>
              </w:rPr>
              <w:t xml:space="preserve">    "description": "Chi tiết về quy trình chăm sóc và bảo quản dòng sản phẩm mới giúp hoa tươi lâu hơn...",</w:t>
            </w:r>
          </w:p>
          <w:p w14:paraId="332D0BE7">
            <w:pPr>
              <w:spacing w:after="0" w:line="240" w:lineRule="auto"/>
            </w:pPr>
            <w:r>
              <w:rPr>
                <w:rFonts w:ascii="Consolas" w:hAnsi="Consolas" w:eastAsia="Consolas"/>
                <w:sz w:val="16"/>
              </w:rPr>
              <w:t xml:space="preserve">    "viewCount": 0,</w:t>
            </w:r>
          </w:p>
          <w:p w14:paraId="2AC02E4D">
            <w:pPr>
              <w:spacing w:after="0" w:line="240" w:lineRule="auto"/>
            </w:pPr>
            <w:r>
              <w:rPr>
                <w:rFonts w:ascii="Consolas" w:hAnsi="Consolas" w:eastAsia="Consolas"/>
                <w:sz w:val="16"/>
              </w:rPr>
              <w:t xml:space="preserve">    "pictureUrl": "https://hoatheomua.com/images/news/new-product-2026.png",</w:t>
            </w:r>
          </w:p>
          <w:p w14:paraId="734DBF33">
            <w:pPr>
              <w:spacing w:after="0" w:line="240" w:lineRule="auto"/>
            </w:pPr>
            <w:r>
              <w:rPr>
                <w:rFonts w:ascii="Consolas" w:hAnsi="Consolas" w:eastAsia="Consolas"/>
                <w:sz w:val="16"/>
              </w:rPr>
              <w:t xml:space="preserve">    "status": "Draft",</w:t>
            </w:r>
          </w:p>
          <w:p w14:paraId="5BB51726">
            <w:pPr>
              <w:spacing w:after="0" w:line="240" w:lineRule="auto"/>
            </w:pPr>
            <w:r>
              <w:rPr>
                <w:rFonts w:ascii="Consolas" w:hAnsi="Consolas" w:eastAsia="Consolas"/>
                <w:sz w:val="16"/>
              </w:rPr>
              <w:t xml:space="preserve">    "userId": 57,</w:t>
            </w:r>
          </w:p>
          <w:p w14:paraId="20C2F170">
            <w:pPr>
              <w:spacing w:after="0" w:line="240" w:lineRule="auto"/>
            </w:pPr>
            <w:r>
              <w:rPr>
                <w:rFonts w:ascii="Consolas" w:hAnsi="Consolas" w:eastAsia="Consolas"/>
                <w:sz w:val="16"/>
              </w:rPr>
              <w:t xml:space="preserve">    "created_at": "2026-06-11T08:58:55Z",</w:t>
            </w:r>
          </w:p>
          <w:p w14:paraId="7C4C4F5F">
            <w:pPr>
              <w:spacing w:after="0" w:line="240" w:lineRule="auto"/>
            </w:pPr>
            <w:r>
              <w:rPr>
                <w:rFonts w:ascii="Consolas" w:hAnsi="Consolas" w:eastAsia="Consolas"/>
                <w:sz w:val="16"/>
              </w:rPr>
              <w:t xml:space="preserve">    "updated_at": null</w:t>
            </w:r>
          </w:p>
          <w:p w14:paraId="02E14FD6">
            <w:pPr>
              <w:spacing w:after="0" w:line="240" w:lineRule="auto"/>
            </w:pPr>
            <w:r>
              <w:rPr>
                <w:rFonts w:ascii="Consolas" w:hAnsi="Consolas" w:eastAsia="Consolas"/>
                <w:sz w:val="16"/>
              </w:rPr>
              <w:t xml:space="preserve">  }</w:t>
            </w:r>
          </w:p>
          <w:p w14:paraId="65CCCBA7">
            <w:pPr>
              <w:spacing w:after="0" w:line="240" w:lineRule="auto"/>
            </w:pPr>
            <w:r>
              <w:rPr>
                <w:rFonts w:ascii="Consolas" w:hAnsi="Consolas" w:eastAsia="Consolas"/>
                <w:sz w:val="16"/>
              </w:rPr>
              <w:t>}</w:t>
            </w:r>
          </w:p>
        </w:tc>
      </w:tr>
    </w:tbl>
    <w:p w14:paraId="453F4B44">
      <w:pPr>
        <w:spacing w:after="40"/>
      </w:pPr>
    </w:p>
    <w:p w14:paraId="2F30A8A0">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3DD17CBC">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036E26D2">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0B32751">
            <w:pPr>
              <w:spacing w:after="0"/>
            </w:pPr>
            <w:r>
              <w:rPr>
                <w:rFonts w:ascii="Arial" w:hAnsi="Arial" w:eastAsia="Arial"/>
                <w:b/>
                <w:color w:val="FFFFFF"/>
                <w:sz w:val="16"/>
              </w:rPr>
              <w:t>Phía Backend</w:t>
            </w:r>
          </w:p>
        </w:tc>
      </w:tr>
      <w:tr w14:paraId="1E0320D1">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0C978BF4">
            <w:pPr>
              <w:spacing w:after="0"/>
            </w:pPr>
            <w:r>
              <w:rPr>
                <w:rFonts w:ascii="Arial" w:hAnsi="Arial" w:eastAsia="Arial"/>
                <w:b w:val="0"/>
                <w:sz w:val="16"/>
              </w:rPr>
              <w:t>• Gửi request kèm accessToken qua Cookie hoặc Header.</w:t>
            </w:r>
            <w:r>
              <w:rPr>
                <w:rFonts w:ascii="Arial" w:hAnsi="Arial" w:eastAsia="Arial"/>
                <w:b w:val="0"/>
                <w:sz w:val="16"/>
              </w:rPr>
              <w:br w:type="textWrapping"/>
            </w:r>
            <w:r>
              <w:rPr>
                <w:rFonts w:ascii="Arial" w:hAnsi="Arial" w:eastAsia="Arial"/>
                <w:b w:val="0"/>
                <w:sz w:val="16"/>
              </w:rPr>
              <w:t>• Nhận phản hồi và hiển thị thông báo thành công.</w:t>
            </w:r>
            <w:r>
              <w:rPr>
                <w:rFonts w:ascii="Arial" w:hAnsi="Arial" w:eastAsia="Arial"/>
                <w:b w:val="0"/>
                <w:sz w:val="16"/>
              </w:rPr>
              <w:br w:type="textWrapping"/>
            </w:r>
            <w:r>
              <w:rPr>
                <w:rFonts w:ascii="Arial" w:hAnsi="Arial" w:eastAsia="Arial"/>
                <w:b w:val="0"/>
                <w:sz w:val="16"/>
              </w:rPr>
              <w:t>• Điều hướng người dùng sang trang chi tiết bài viết vừa tạo.</w:t>
            </w:r>
          </w:p>
        </w:tc>
        <w:tc>
          <w:tcPr>
            <w:tcW w:w="4464" w:type="dxa"/>
            <w:tcBorders>
              <w:top w:val="single" w:color="D9E2F3" w:sz="4" w:space="0"/>
              <w:left w:val="single" w:color="D9E2F3" w:sz="4" w:space="0"/>
              <w:bottom w:val="single" w:color="D9E2F3" w:sz="4" w:space="0"/>
              <w:right w:val="single" w:color="D9E2F3" w:sz="4" w:space="0"/>
            </w:tcBorders>
            <w:vAlign w:val="top"/>
          </w:tcPr>
          <w:p w14:paraId="255F974A">
            <w:pPr>
              <w:spacing w:after="0"/>
            </w:pPr>
            <w:r>
              <w:rPr>
                <w:rFonts w:ascii="Arial" w:hAnsi="Arial" w:eastAsia="Arial"/>
                <w:b w:val="0"/>
                <w:sz w:val="16"/>
              </w:rPr>
              <w:t>• Giải mã accessToken để lấy UserId người tạo.</w:t>
            </w:r>
            <w:r>
              <w:rPr>
                <w:rFonts w:ascii="Arial" w:hAnsi="Arial" w:eastAsia="Arial"/>
                <w:b w:val="0"/>
                <w:sz w:val="16"/>
              </w:rPr>
              <w:br w:type="textWrapping"/>
            </w:r>
            <w:r>
              <w:rPr>
                <w:rFonts w:ascii="Arial" w:hAnsi="Arial" w:eastAsia="Arial"/>
                <w:b w:val="0"/>
                <w:sz w:val="16"/>
              </w:rPr>
              <w:t>• Kiểm tra mảng categoryIds có tồn tại và hợp lệ trong Database.</w:t>
            </w:r>
            <w:r>
              <w:rPr>
                <w:rFonts w:ascii="Arial" w:hAnsi="Arial" w:eastAsia="Arial"/>
                <w:b w:val="0"/>
                <w:sz w:val="16"/>
              </w:rPr>
              <w:br w:type="textWrapping"/>
            </w:r>
            <w:r>
              <w:rPr>
                <w:rFonts w:ascii="Arial" w:hAnsi="Arial" w:eastAsia="Arial"/>
                <w:b w:val="0"/>
                <w:sz w:val="16"/>
              </w:rPr>
              <w:t>• Khởi chạy Database Transaction.</w:t>
            </w:r>
            <w:r>
              <w:rPr>
                <w:rFonts w:ascii="Arial" w:hAnsi="Arial" w:eastAsia="Arial"/>
                <w:b w:val="0"/>
                <w:sz w:val="16"/>
              </w:rPr>
              <w:br w:type="textWrapping"/>
            </w:r>
            <w:r>
              <w:rPr>
                <w:rFonts w:ascii="Arial" w:hAnsi="Arial" w:eastAsia="Arial"/>
                <w:b w:val="0"/>
                <w:sz w:val="16"/>
              </w:rPr>
              <w:t>• Thêm mới bản ghi News với ViewCount = 0 và IsDelete = false.</w:t>
            </w:r>
            <w:r>
              <w:rPr>
                <w:rFonts w:ascii="Arial" w:hAnsi="Arial" w:eastAsia="Arial"/>
                <w:b w:val="0"/>
                <w:sz w:val="16"/>
              </w:rPr>
              <w:br w:type="textWrapping"/>
            </w:r>
            <w:r>
              <w:rPr>
                <w:rFonts w:ascii="Arial" w:hAnsi="Arial" w:eastAsia="Arial"/>
                <w:b w:val="0"/>
                <w:sz w:val="16"/>
              </w:rPr>
              <w:t>• Chèn các bản ghi liên kết vào CategoryNewsDetail.</w:t>
            </w:r>
            <w:r>
              <w:rPr>
                <w:rFonts w:ascii="Arial" w:hAnsi="Arial" w:eastAsia="Arial"/>
                <w:b w:val="0"/>
                <w:sz w:val="16"/>
              </w:rPr>
              <w:br w:type="textWrapping"/>
            </w:r>
            <w:r>
              <w:rPr>
                <w:rFonts w:ascii="Arial" w:hAnsi="Arial" w:eastAsia="Arial"/>
                <w:b w:val="0"/>
                <w:sz w:val="16"/>
              </w:rPr>
              <w:t>• Commit Transaction và trả dữ liệu thành công.</w:t>
            </w:r>
          </w:p>
        </w:tc>
      </w:tr>
    </w:tbl>
    <w:p w14:paraId="3B2391C9">
      <w:pPr>
        <w:pStyle w:val="3"/>
      </w:pPr>
      <w:r>
        <w:rPr>
          <w:rFonts w:ascii="Arial" w:hAnsi="Arial" w:eastAsia="Arial"/>
          <w:sz w:val="20"/>
        </w:rPr>
        <w:t>3.2 Get News</w:t>
      </w:r>
    </w:p>
    <w:p w14:paraId="266A8F02">
      <w:r>
        <w:rPr>
          <w:rFonts w:ascii="Arial" w:hAnsi="Arial" w:eastAsia="Arial"/>
          <w:b/>
          <w:sz w:val="20"/>
        </w:rPr>
        <w:t>GET /news</w:t>
      </w:r>
      <w:r>
        <w:rPr>
          <w:rFonts w:ascii="Arial" w:hAnsi="Arial" w:eastAsia="Arial"/>
          <w:sz w:val="20"/>
        </w:rPr>
        <w:t xml:space="preserve"> </w:t>
      </w:r>
    </w:p>
    <w:p w14:paraId="0F62CAC6">
      <w:pPr>
        <w:pStyle w:val="4"/>
      </w:pPr>
      <w:r>
        <w:rPr>
          <w:rFonts w:ascii="Arial" w:hAnsi="Arial" w:eastAsia="Arial"/>
          <w:sz w:val="20"/>
        </w:rPr>
        <w:t>Query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079DD1C8">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1D7725E0">
            <w:pPr>
              <w:spacing w:after="0"/>
              <w:jc w:val="left"/>
            </w:pPr>
            <w:r>
              <w:rPr>
                <w:rFonts w:ascii="Arial" w:hAnsi="Arial" w:eastAsia="Arial"/>
                <w:b/>
                <w:color w:val="FFFFFF"/>
                <w:sz w:val="17"/>
              </w:rPr>
              <w:t>Field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0316DE98">
            <w:pPr>
              <w:spacing w:after="0"/>
              <w:jc w:val="left"/>
            </w:pPr>
            <w:r>
              <w:rPr>
                <w:rFonts w:ascii="Arial" w:hAnsi="Arial" w:eastAsia="Arial"/>
                <w:b/>
                <w:color w:val="FFFFFF"/>
                <w:sz w:val="17"/>
              </w:rPr>
              <w:t>State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4F6A3A8">
            <w:pPr>
              <w:spacing w:after="0"/>
              <w:jc w:val="left"/>
            </w:pPr>
            <w:r>
              <w:rPr>
                <w:rFonts w:ascii="Arial" w:hAnsi="Arial" w:eastAsia="Arial"/>
                <w:b/>
                <w:color w:val="FFFFFF"/>
                <w:sz w:val="17"/>
              </w:rPr>
              <w:t>Data Type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08296BB2">
            <w:pPr>
              <w:spacing w:after="0"/>
              <w:jc w:val="left"/>
            </w:pPr>
            <w:r>
              <w:rPr>
                <w:rFonts w:ascii="Arial" w:hAnsi="Arial" w:eastAsia="Arial"/>
                <w:b/>
                <w:color w:val="FFFFFF"/>
                <w:sz w:val="17"/>
              </w:rPr>
              <w:t>Validation Rules &amp; Business Logic</w:t>
            </w:r>
          </w:p>
        </w:tc>
      </w:tr>
      <w:tr w14:paraId="43024F32">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8FEC9DD">
            <w:pPr>
              <w:spacing w:after="0"/>
              <w:jc w:val="left"/>
            </w:pPr>
            <w:r>
              <w:rPr>
                <w:rFonts w:ascii="Arial" w:hAnsi="Arial" w:eastAsia="Arial"/>
                <w:b w:val="0"/>
                <w:sz w:val="17"/>
              </w:rPr>
              <w:t>keyword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F35FE32">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37F2DBC">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CE5A6A9">
            <w:pPr>
              <w:spacing w:after="0"/>
              <w:jc w:val="left"/>
            </w:pPr>
            <w:r>
              <w:rPr>
                <w:rFonts w:ascii="Arial" w:hAnsi="Arial" w:eastAsia="Arial"/>
                <w:b w:val="0"/>
                <w:sz w:val="17"/>
              </w:rPr>
              <w:t>Tìm kiếm theo title hoặc description. Có thể bỏ trống nếu muốn lấy toàn bộ danh sách.</w:t>
            </w:r>
          </w:p>
        </w:tc>
      </w:tr>
      <w:tr w14:paraId="6188A0CC">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A93558B">
            <w:pPr>
              <w:spacing w:after="0"/>
              <w:jc w:val="left"/>
            </w:pPr>
            <w:r>
              <w:rPr>
                <w:rFonts w:ascii="Arial" w:hAnsi="Arial" w:eastAsia="Arial"/>
                <w:b w:val="0"/>
                <w:sz w:val="17"/>
              </w:rPr>
              <w:t>status</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7D54E21">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9C2558C">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C8C283D">
            <w:pPr>
              <w:spacing w:after="0"/>
              <w:jc w:val="left"/>
            </w:pPr>
            <w:r>
              <w:rPr>
                <w:rFonts w:ascii="Arial" w:hAnsi="Arial" w:eastAsia="Arial"/>
                <w:b w:val="0"/>
                <w:sz w:val="17"/>
              </w:rPr>
              <w:t>Chỉ chấp nhận Draft, Published hoặc Archived. Nếu không truyền thì trả về các trạng thái người dùng có quyền xem.</w:t>
            </w:r>
          </w:p>
        </w:tc>
      </w:tr>
      <w:tr w14:paraId="395178B6">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07B4CE7">
            <w:pPr>
              <w:spacing w:after="0"/>
              <w:jc w:val="left"/>
            </w:pPr>
            <w:r>
              <w:rPr>
                <w:rFonts w:ascii="Arial" w:hAnsi="Arial" w:eastAsia="Arial"/>
                <w:b w:val="0"/>
                <w:sz w:val="17"/>
              </w:rPr>
              <w:t>categoryId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D86760E">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6190D9D">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F742015">
            <w:pPr>
              <w:spacing w:after="0"/>
              <w:jc w:val="left"/>
            </w:pPr>
            <w:r>
              <w:rPr>
                <w:rFonts w:ascii="Arial" w:hAnsi="Arial" w:eastAsia="Arial"/>
                <w:b w:val="0"/>
                <w:sz w:val="17"/>
              </w:rPr>
              <w:t>Lọc bài viết theo danh mục. Nếu truyền thì categoryId phải tồn tại trong bảng CategoryNews.</w:t>
            </w:r>
          </w:p>
        </w:tc>
      </w:tr>
      <w:tr w14:paraId="3AC7C3EA">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2C800B3">
            <w:pPr>
              <w:spacing w:after="0"/>
              <w:jc w:val="left"/>
            </w:pPr>
            <w:r>
              <w:rPr>
                <w:rFonts w:ascii="Arial" w:hAnsi="Arial" w:eastAsia="Arial"/>
                <w:b w:val="0"/>
                <w:sz w:val="17"/>
              </w:rPr>
              <w:t>page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EA4263F">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8E0030B">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1C53715">
            <w:pPr>
              <w:spacing w:after="0"/>
              <w:jc w:val="left"/>
            </w:pPr>
            <w:r>
              <w:rPr>
                <w:rFonts w:ascii="Arial" w:hAnsi="Arial" w:eastAsia="Arial"/>
                <w:b w:val="0"/>
                <w:sz w:val="17"/>
              </w:rPr>
              <w:t>Mặc định = 1. Phải là số nguyên dương.</w:t>
            </w:r>
          </w:p>
        </w:tc>
      </w:tr>
      <w:tr w14:paraId="79DF6F27">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AF24189">
            <w:pPr>
              <w:spacing w:after="0"/>
              <w:jc w:val="left"/>
            </w:pPr>
            <w:r>
              <w:rPr>
                <w:rFonts w:ascii="Arial" w:hAnsi="Arial" w:eastAsia="Arial"/>
                <w:b w:val="0"/>
                <w:sz w:val="17"/>
              </w:rPr>
              <w:t>pageSize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9EAACB6">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109C225">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3811574">
            <w:pPr>
              <w:spacing w:after="0"/>
              <w:jc w:val="left"/>
            </w:pPr>
            <w:r>
              <w:rPr>
                <w:rFonts w:ascii="Arial" w:hAnsi="Arial" w:eastAsia="Arial"/>
                <w:b w:val="0"/>
                <w:sz w:val="17"/>
              </w:rPr>
              <w:t>Mặc định = 10. Khuyến nghị giới hạn tối đa 100 bản ghi/lần gọi.</w:t>
            </w:r>
          </w:p>
        </w:tc>
      </w:tr>
      <w:tr w14:paraId="7970263F">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3004D4E">
            <w:pPr>
              <w:spacing w:after="0"/>
              <w:jc w:val="left"/>
            </w:pPr>
            <w:r>
              <w:rPr>
                <w:rFonts w:ascii="Arial" w:hAnsi="Arial" w:eastAsia="Arial"/>
                <w:b w:val="0"/>
                <w:sz w:val="17"/>
              </w:rPr>
              <w:t>sortBy</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4AC3DA5">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39B2FB0">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2633842">
            <w:pPr>
              <w:spacing w:after="0"/>
              <w:jc w:val="left"/>
            </w:pPr>
            <w:r>
              <w:rPr>
                <w:rFonts w:ascii="Arial" w:hAnsi="Arial" w:eastAsia="Arial"/>
                <w:b w:val="0"/>
                <w:sz w:val="17"/>
              </w:rPr>
              <w:t>Có thể sắp xếp theo created_at, updated_at, viewCount hoặc title.</w:t>
            </w:r>
          </w:p>
        </w:tc>
      </w:tr>
      <w:tr w14:paraId="46FBF574">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08ECC4C">
            <w:pPr>
              <w:spacing w:after="0"/>
              <w:jc w:val="left"/>
            </w:pPr>
            <w:r>
              <w:rPr>
                <w:rFonts w:ascii="Arial" w:hAnsi="Arial" w:eastAsia="Arial"/>
                <w:b w:val="0"/>
                <w:sz w:val="17"/>
              </w:rPr>
              <w:t>sortOrder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4AE75DC">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E2D82DB">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0454A60">
            <w:pPr>
              <w:spacing w:after="0"/>
              <w:jc w:val="left"/>
            </w:pPr>
            <w:r>
              <w:rPr>
                <w:rFonts w:ascii="Arial" w:hAnsi="Arial" w:eastAsia="Arial"/>
                <w:b w:val="0"/>
                <w:sz w:val="17"/>
              </w:rPr>
              <w:t>asc hoặc desc. Mặc định desc.</w:t>
            </w:r>
          </w:p>
        </w:tc>
      </w:tr>
    </w:tbl>
    <w:p w14:paraId="5AED20C1">
      <w:pPr>
        <w:pStyle w:val="4"/>
      </w:pPr>
      <w:r>
        <w:rPr>
          <w:rFonts w:ascii="Arial" w:hAnsi="Arial" w:eastAsia="Arial"/>
          <w:sz w:val="20"/>
        </w:rPr>
        <w:t>Response Body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7"/>
      </w:tblGrid>
      <w:tr w14:paraId="66566317">
        <w:trPr>
          <w:jc w:val="center"/>
        </w:trPr>
        <w:tc>
          <w:tcPr>
            <w:tcW w:w="10037" w:type="dxa"/>
            <w:tcBorders>
              <w:top w:val="single" w:color="CFCFCF" w:sz="6" w:space="0"/>
              <w:left w:val="single" w:color="CFCFCF" w:sz="6" w:space="0"/>
              <w:bottom w:val="single" w:color="CFCFCF" w:sz="6" w:space="0"/>
              <w:right w:val="single" w:color="CFCFCF" w:sz="6" w:space="0"/>
              <w:insideH w:val="single" w:sz="6" w:space="0"/>
              <w:insideV w:val="single" w:sz="6" w:space="0"/>
            </w:tcBorders>
            <w:shd w:val="clear" w:color="auto" w:fill="F2F2F2"/>
            <w:vAlign w:val="top"/>
          </w:tcPr>
          <w:p w14:paraId="711F9E27">
            <w:pPr>
              <w:spacing w:after="0"/>
            </w:pPr>
            <w:r>
              <w:rPr>
                <w:rFonts w:ascii="Courier New" w:hAnsi="Courier New" w:eastAsia="Courier New"/>
                <w:sz w:val="15"/>
              </w:rPr>
              <w:t>{</w:t>
            </w:r>
            <w:r>
              <w:br w:type="textWrapping"/>
            </w:r>
            <w:r>
              <w:rPr>
                <w:rFonts w:ascii="Courier New" w:hAnsi="Courier New" w:eastAsia="Courier New"/>
                <w:sz w:val="15"/>
              </w:rPr>
              <w:t xml:space="preserve">  "message": "Lấy danh sách bài viết tin tức thành công.",</w:t>
            </w:r>
            <w:r>
              <w:br w:type="textWrapping"/>
            </w:r>
            <w:r>
              <w:rPr>
                <w:rFonts w:ascii="Courier New" w:hAnsi="Courier New" w:eastAsia="Courier New"/>
                <w:sz w:val="15"/>
              </w:rPr>
              <w:t xml:space="preserve">  "data": {</w:t>
            </w:r>
            <w:r>
              <w:br w:type="textWrapping"/>
            </w:r>
            <w:r>
              <w:rPr>
                <w:rFonts w:ascii="Courier New" w:hAnsi="Courier New" w:eastAsia="Courier New"/>
                <w:sz w:val="15"/>
              </w:rPr>
              <w:t xml:space="preserve">    "items":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"newsId": 1024,</w:t>
            </w:r>
            <w:r>
              <w:br w:type="textWrapping"/>
            </w:r>
            <w:r>
              <w:rPr>
                <w:rFonts w:ascii="Courier New" w:hAnsi="Courier New" w:eastAsia="Courier New"/>
                <w:sz w:val="15"/>
              </w:rPr>
              <w:t xml:space="preserve">        "title": "Ra mắt dòng sản phẩm hoa tươi công nghệ mới năm 2026",</w:t>
            </w:r>
            <w:r>
              <w:br w:type="textWrapping"/>
            </w:r>
            <w:r>
              <w:rPr>
                <w:rFonts w:ascii="Courier New" w:hAnsi="Courier New" w:eastAsia="Courier New"/>
                <w:sz w:val="15"/>
              </w:rPr>
              <w:t xml:space="preserve">        "description": "Chi tiết về quy trình chăm sóc và bảo quản dòng sản phẩm mới...",</w:t>
            </w:r>
            <w:r>
              <w:br w:type="textWrapping"/>
            </w:r>
            <w:r>
              <w:rPr>
                <w:rFonts w:ascii="Courier New" w:hAnsi="Courier New" w:eastAsia="Courier New"/>
                <w:sz w:val="15"/>
              </w:rPr>
              <w:t xml:space="preserve">        "viewCount": 0,</w:t>
            </w:r>
            <w:r>
              <w:br w:type="textWrapping"/>
            </w:r>
            <w:r>
              <w:rPr>
                <w:rFonts w:ascii="Courier New" w:hAnsi="Courier New" w:eastAsia="Courier New"/>
                <w:sz w:val="15"/>
              </w:rPr>
              <w:t xml:space="preserve">        "pictureUrl": "https://hoatheomua.com/images/news/new-product-2026.png",</w:t>
            </w:r>
            <w:r>
              <w:br w:type="textWrapping"/>
            </w:r>
            <w:r>
              <w:rPr>
                <w:rFonts w:ascii="Courier New" w:hAnsi="Courier New" w:eastAsia="Courier New"/>
                <w:sz w:val="15"/>
              </w:rPr>
              <w:t xml:space="preserve">        "status": "Published",</w:t>
            </w:r>
            <w:r>
              <w:br w:type="textWrapping"/>
            </w:r>
            <w:r>
              <w:rPr>
                <w:rFonts w:ascii="Courier New" w:hAnsi="Courier New" w:eastAsia="Courier New"/>
                <w:sz w:val="15"/>
              </w:rPr>
              <w:t xml:space="preserve">        "userId": 57,</w:t>
            </w:r>
            <w:r>
              <w:br w:type="textWrapping"/>
            </w:r>
            <w:r>
              <w:rPr>
                <w:rFonts w:ascii="Courier New" w:hAnsi="Courier New" w:eastAsia="Courier New"/>
                <w:sz w:val="15"/>
              </w:rPr>
              <w:t xml:space="preserve">        "categories": [</w:t>
            </w:r>
            <w:r>
              <w:br w:type="textWrapping"/>
            </w:r>
            <w:r>
              <w:rPr>
                <w:rFonts w:ascii="Courier New" w:hAnsi="Courier New" w:eastAsia="Courier New"/>
                <w:sz w:val="15"/>
              </w:rPr>
              <w:t xml:space="preserve">          { "categoryNewsId": 1, "title": "Tin tức sản phẩm"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"created_at": "2026-06-11T08:58:55Z",</w:t>
            </w:r>
            <w:r>
              <w:br w:type="textWrapping"/>
            </w:r>
            <w:r>
              <w:rPr>
                <w:rFonts w:ascii="Courier New" w:hAnsi="Courier New" w:eastAsia="Courier New"/>
                <w:sz w:val="15"/>
              </w:rPr>
              <w:t xml:space="preserve">        "updated_at": null</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"page": 1,</w:t>
            </w:r>
            <w:r>
              <w:br w:type="textWrapping"/>
            </w:r>
            <w:r>
              <w:rPr>
                <w:rFonts w:ascii="Courier New" w:hAnsi="Courier New" w:eastAsia="Courier New"/>
                <w:sz w:val="15"/>
              </w:rPr>
              <w:t xml:space="preserve">    "pageSize": 10,</w:t>
            </w:r>
            <w:r>
              <w:br w:type="textWrapping"/>
            </w:r>
            <w:r>
              <w:rPr>
                <w:rFonts w:ascii="Courier New" w:hAnsi="Courier New" w:eastAsia="Courier New"/>
                <w:sz w:val="15"/>
              </w:rPr>
              <w:t xml:space="preserve">    "totalItems": 35,</w:t>
            </w:r>
            <w:r>
              <w:br w:type="textWrapping"/>
            </w:r>
            <w:r>
              <w:rPr>
                <w:rFonts w:ascii="Courier New" w:hAnsi="Courier New" w:eastAsia="Courier New"/>
                <w:sz w:val="15"/>
              </w:rPr>
              <w:t xml:space="preserve">    "totalPages": 4,</w:t>
            </w:r>
            <w:r>
              <w:br w:type="textWrapping"/>
            </w:r>
            <w:r>
              <w:rPr>
                <w:rFonts w:ascii="Courier New" w:hAnsi="Courier New" w:eastAsia="Courier New"/>
                <w:sz w:val="15"/>
              </w:rPr>
              <w:t xml:space="preserve">    "previousPage": null,</w:t>
            </w:r>
            <w:r>
              <w:br w:type="textWrapping"/>
            </w:r>
            <w:r>
              <w:rPr>
                <w:rFonts w:ascii="Courier New" w:hAnsi="Courier New" w:eastAsia="Courier New"/>
                <w:sz w:val="15"/>
              </w:rPr>
              <w:t xml:space="preserve">    "nextPage": 2</w:t>
            </w:r>
            <w:r>
              <w:br w:type="textWrapping"/>
            </w:r>
            <w:r>
              <w:rPr>
                <w:rFonts w:ascii="Courier New" w:hAnsi="Courier New" w:eastAsia="Courier New"/>
                <w:sz w:val="15"/>
              </w:rPr>
              <w:t xml:space="preserve">  }</w:t>
            </w:r>
            <w:r>
              <w:br w:type="textWrapping"/>
            </w:r>
            <w:r>
              <w:rPr>
                <w:rFonts w:ascii="Courier New" w:hAnsi="Courier New" w:eastAsia="Courier New"/>
                <w:sz w:val="15"/>
              </w:rPr>
              <w:t>}</w:t>
            </w:r>
          </w:p>
        </w:tc>
      </w:tr>
    </w:tbl>
    <w:p w14:paraId="61FD8151">
      <w:pPr>
        <w:pStyle w:val="4"/>
      </w:pPr>
      <w:r>
        <w:rPr>
          <w:rFonts w:ascii="Arial" w:hAnsi="Arial" w:eastAsia="Arial"/>
          <w:sz w:val="20"/>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3516413C">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202277D">
            <w:pPr>
              <w:spacing w:after="0"/>
              <w:jc w:val="left"/>
            </w:pPr>
            <w:r>
              <w:rPr>
                <w:rFonts w:ascii="Arial" w:hAnsi="Arial" w:eastAsia="Arial"/>
                <w:b/>
                <w:color w:val="FFFFFF"/>
                <w:sz w:val="17"/>
              </w:rPr>
              <w:t>Phía Frontend</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AA1F89E">
            <w:pPr>
              <w:spacing w:after="0"/>
              <w:jc w:val="left"/>
            </w:pPr>
            <w:r>
              <w:rPr>
                <w:rFonts w:ascii="Arial" w:hAnsi="Arial" w:eastAsia="Arial"/>
                <w:b/>
                <w:color w:val="FFFFFF"/>
                <w:sz w:val="17"/>
              </w:rPr>
              <w:t>Phía Backend</w:t>
            </w:r>
          </w:p>
        </w:tc>
      </w:tr>
      <w:tr w14:paraId="6C3720A5">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1745C59">
            <w:pPr>
              <w:spacing w:after="0"/>
            </w:pPr>
            <w:r>
              <w:rPr>
                <w:rFonts w:ascii="Arial" w:hAnsi="Arial" w:eastAsia="Arial"/>
                <w:sz w:val="17"/>
              </w:rPr>
              <w:t>• Gửi request kèm query parameters nếu cần lọc/tìm kiếm.</w:t>
            </w:r>
            <w:r>
              <w:rPr>
                <w:rFonts w:ascii="Arial" w:hAnsi="Arial" w:eastAsia="Arial"/>
                <w:sz w:val="17"/>
              </w:rPr>
              <w:br w:type="textWrapping"/>
            </w:r>
            <w:r>
              <w:rPr>
                <w:rFonts w:ascii="Arial" w:hAnsi="Arial" w:eastAsia="Arial"/>
                <w:sz w:val="17"/>
              </w:rPr>
              <w:t>• Hiển thị danh sách bài viết, phân trang và trạng thái loading/empty.</w:t>
            </w:r>
            <w:r>
              <w:rPr>
                <w:rFonts w:ascii="Arial" w:hAnsi="Arial" w:eastAsia="Arial"/>
                <w:sz w:val="17"/>
              </w:rPr>
              <w:br w:type="textWrapping"/>
            </w:r>
            <w:r>
              <w:rPr>
                <w:rFonts w:ascii="Arial" w:hAnsi="Arial" w:eastAsia="Arial"/>
                <w:sz w:val="17"/>
              </w:rPr>
              <w:t>• Dùng previousPage/nextPage để bật hoặc tắt nút Previous/Next.</w:t>
            </w:r>
            <w:r>
              <w:rPr>
                <w:rFonts w:ascii="Arial" w:hAnsi="Arial" w:eastAsia="Arial"/>
                <w:sz w:val="17"/>
              </w:rPr>
              <w:br w:type="textWrapping"/>
            </w:r>
            <w:r>
              <w:rPr>
                <w:rFonts w:ascii="Arial" w:hAnsi="Arial" w:eastAsia="Arial"/>
                <w:sz w:val="17"/>
              </w:rPr>
              <w:t>• Khi người dùng chọn bài viết, điều hướng sang trang chi tiết.</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F59AA7B">
            <w:pPr>
              <w:spacing w:after="0"/>
            </w:pPr>
            <w:r>
              <w:rPr>
                <w:rFonts w:ascii="Arial" w:hAnsi="Arial" w:eastAsia="Arial"/>
                <w:sz w:val="17"/>
              </w:rPr>
              <w:t>• Xác thực token nếu endpoint dùng cho trang quản trị.</w:t>
            </w:r>
            <w:r>
              <w:rPr>
                <w:rFonts w:ascii="Arial" w:hAnsi="Arial" w:eastAsia="Arial"/>
                <w:sz w:val="17"/>
              </w:rPr>
              <w:br w:type="textWrapping"/>
            </w:r>
            <w:r>
              <w:rPr>
                <w:rFonts w:ascii="Arial" w:hAnsi="Arial" w:eastAsia="Arial"/>
                <w:sz w:val="17"/>
              </w:rPr>
              <w:t>• Chỉ lấy các bản ghi News chưa bị xóa mềm IsDelete = false.</w:t>
            </w:r>
            <w:r>
              <w:rPr>
                <w:rFonts w:ascii="Arial" w:hAnsi="Arial" w:eastAsia="Arial"/>
                <w:sz w:val="17"/>
              </w:rPr>
              <w:br w:type="textWrapping"/>
            </w:r>
            <w:r>
              <w:rPr>
                <w:rFonts w:ascii="Arial" w:hAnsi="Arial" w:eastAsia="Arial"/>
                <w:sz w:val="17"/>
              </w:rPr>
              <w:t>• Join CategoryNewsDetail và CategoryNews để trả danh mục liên kết.</w:t>
            </w:r>
            <w:r>
              <w:rPr>
                <w:rFonts w:ascii="Arial" w:hAnsi="Arial" w:eastAsia="Arial"/>
                <w:sz w:val="17"/>
              </w:rPr>
              <w:br w:type="textWrapping"/>
            </w:r>
            <w:r>
              <w:rPr>
                <w:rFonts w:ascii="Arial" w:hAnsi="Arial" w:eastAsia="Arial"/>
                <w:sz w:val="17"/>
              </w:rPr>
              <w:t>• Áp dụng lọc, sắp xếp, phân trang và trả metadata tổng số bản ghi.</w:t>
            </w:r>
            <w:r>
              <w:rPr>
                <w:rFonts w:ascii="Arial" w:hAnsi="Arial" w:eastAsia="Arial"/>
                <w:sz w:val="17"/>
              </w:rPr>
              <w:br w:type="textWrapping"/>
            </w:r>
            <w:r>
              <w:rPr>
                <w:rFonts w:ascii="Arial" w:hAnsi="Arial" w:eastAsia="Arial"/>
                <w:sz w:val="17"/>
              </w:rPr>
              <w:t>• Tính previousPage = page &gt; 1 ? page - 1 : null.</w:t>
            </w:r>
            <w:r>
              <w:rPr>
                <w:rFonts w:ascii="Arial" w:hAnsi="Arial" w:eastAsia="Arial"/>
                <w:sz w:val="17"/>
              </w:rPr>
              <w:br w:type="textWrapping"/>
            </w:r>
            <w:r>
              <w:rPr>
                <w:rFonts w:ascii="Arial" w:hAnsi="Arial" w:eastAsia="Arial"/>
                <w:sz w:val="17"/>
              </w:rPr>
              <w:t>• Tính nextPage = page &lt; totalPages ? page + 1 : null.</w:t>
            </w:r>
          </w:p>
        </w:tc>
      </w:tr>
    </w:tbl>
    <w:p w14:paraId="426C5636">
      <w:pPr>
        <w:pStyle w:val="3"/>
      </w:pPr>
      <w:r>
        <w:rPr>
          <w:rFonts w:ascii="Arial" w:hAnsi="Arial" w:eastAsia="Arial"/>
          <w:sz w:val="20"/>
        </w:rPr>
        <w:t>3.3 Get News by Id</w:t>
      </w:r>
    </w:p>
    <w:p w14:paraId="43E5D8A3">
      <w:r>
        <w:rPr>
          <w:rFonts w:ascii="Arial" w:hAnsi="Arial" w:eastAsia="Arial"/>
          <w:b/>
          <w:sz w:val="20"/>
        </w:rPr>
        <w:t>GET /news/:id</w:t>
      </w:r>
    </w:p>
    <w:p w14:paraId="1AE69668">
      <w:pPr>
        <w:pStyle w:val="4"/>
      </w:pPr>
      <w:r>
        <w:rPr>
          <w:rFonts w:ascii="Arial" w:hAnsi="Arial" w:eastAsia="Arial"/>
          <w:sz w:val="20"/>
        </w:rPr>
        <w:t>Path Parameter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63E0A397">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570E4746">
            <w:pPr>
              <w:spacing w:after="0"/>
              <w:jc w:val="left"/>
            </w:pPr>
            <w:r>
              <w:rPr>
                <w:rFonts w:ascii="Arial" w:hAnsi="Arial" w:eastAsia="Arial"/>
                <w:b/>
                <w:color w:val="FFFFFF"/>
                <w:sz w:val="17"/>
              </w:rPr>
              <w:t>Field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18370F9D">
            <w:pPr>
              <w:spacing w:after="0"/>
              <w:jc w:val="left"/>
            </w:pPr>
            <w:r>
              <w:rPr>
                <w:rFonts w:ascii="Arial" w:hAnsi="Arial" w:eastAsia="Arial"/>
                <w:b/>
                <w:color w:val="FFFFFF"/>
                <w:sz w:val="17"/>
              </w:rPr>
              <w:t>State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6EC62566">
            <w:pPr>
              <w:spacing w:after="0"/>
              <w:jc w:val="left"/>
            </w:pPr>
            <w:r>
              <w:rPr>
                <w:rFonts w:ascii="Arial" w:hAnsi="Arial" w:eastAsia="Arial"/>
                <w:b/>
                <w:color w:val="FFFFFF"/>
                <w:sz w:val="17"/>
              </w:rPr>
              <w:t>Data Type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F5DF974">
            <w:pPr>
              <w:spacing w:after="0"/>
              <w:jc w:val="left"/>
            </w:pPr>
            <w:r>
              <w:rPr>
                <w:rFonts w:ascii="Arial" w:hAnsi="Arial" w:eastAsia="Arial"/>
                <w:b/>
                <w:color w:val="FFFFFF"/>
                <w:sz w:val="17"/>
              </w:rPr>
              <w:t>Validation Rules &amp; Business Logic</w:t>
            </w:r>
          </w:p>
        </w:tc>
      </w:tr>
      <w:tr w14:paraId="7427C266">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1476603">
            <w:pPr>
              <w:spacing w:after="0"/>
              <w:jc w:val="left"/>
            </w:pPr>
            <w:r>
              <w:rPr>
                <w:rFonts w:ascii="Arial" w:hAnsi="Arial" w:eastAsia="Arial"/>
                <w:b w:val="0"/>
                <w:sz w:val="17"/>
              </w:rPr>
              <w:t>id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6204C2E">
            <w:pPr>
              <w:spacing w:after="0"/>
              <w:jc w:val="left"/>
            </w:pPr>
            <w:r>
              <w:rPr>
                <w:rFonts w:ascii="Arial" w:hAnsi="Arial" w:eastAsia="Arial"/>
                <w:b w:val="0"/>
                <w:sz w:val="17"/>
              </w:rPr>
              <w:t>Required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FF0C625">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145E5D1">
            <w:pPr>
              <w:spacing w:after="0"/>
              <w:jc w:val="left"/>
            </w:pPr>
            <w:r>
              <w:rPr>
                <w:rFonts w:ascii="Arial" w:hAnsi="Arial" w:eastAsia="Arial"/>
                <w:b w:val="0"/>
                <w:sz w:val="17"/>
              </w:rPr>
              <w:t>NewsID của bài viết cần xem. Phải là số nguyên dương và tồn tại trong Database.</w:t>
            </w:r>
          </w:p>
        </w:tc>
      </w:tr>
    </w:tbl>
    <w:p w14:paraId="3F7E3C28">
      <w:pPr>
        <w:pStyle w:val="4"/>
      </w:pPr>
      <w:r>
        <w:rPr>
          <w:rFonts w:ascii="Arial" w:hAnsi="Arial" w:eastAsia="Arial"/>
          <w:sz w:val="20"/>
        </w:rPr>
        <w:t>Response Body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7"/>
      </w:tblGrid>
      <w:tr w14:paraId="294DE254">
        <w:trPr>
          <w:jc w:val="center"/>
        </w:trPr>
        <w:tc>
          <w:tcPr>
            <w:tcW w:w="10037" w:type="dxa"/>
            <w:tcBorders>
              <w:top w:val="single" w:color="CFCFCF" w:sz="6" w:space="0"/>
              <w:left w:val="single" w:color="CFCFCF" w:sz="6" w:space="0"/>
              <w:bottom w:val="single" w:color="CFCFCF" w:sz="6" w:space="0"/>
              <w:right w:val="single" w:color="CFCFCF" w:sz="6" w:space="0"/>
              <w:insideH w:val="single" w:sz="6" w:space="0"/>
              <w:insideV w:val="single" w:sz="6" w:space="0"/>
            </w:tcBorders>
            <w:shd w:val="clear" w:color="auto" w:fill="F2F2F2"/>
          </w:tcPr>
          <w:p w14:paraId="5817D865">
            <w:pPr>
              <w:spacing w:after="0"/>
            </w:pPr>
            <w:r>
              <w:rPr>
                <w:rFonts w:ascii="Courier New" w:hAnsi="Courier New" w:eastAsia="Courier New"/>
                <w:sz w:val="16"/>
              </w:rPr>
              <w:t>{</w:t>
            </w:r>
            <w:r>
              <w:br w:type="textWrapping"/>
            </w:r>
            <w:r>
              <w:rPr>
                <w:rFonts w:ascii="Courier New" w:hAnsi="Courier New" w:eastAsia="Courier New"/>
                <w:sz w:val="16"/>
              </w:rPr>
              <w:t xml:space="preserve">  "message": "Lấy chi tiết bài viết tin tức thành công.",</w:t>
            </w:r>
            <w:r>
              <w:br w:type="textWrapping"/>
            </w:r>
            <w:r>
              <w:rPr>
                <w:rFonts w:ascii="Courier New" w:hAnsi="Courier New" w:eastAsia="Courier New"/>
                <w:sz w:val="16"/>
              </w:rPr>
              <w:t xml:space="preserve">  "data": {</w:t>
            </w:r>
            <w:r>
              <w:br w:type="textWrapping"/>
            </w:r>
            <w:r>
              <w:rPr>
                <w:rFonts w:ascii="Courier New" w:hAnsi="Courier New" w:eastAsia="Courier New"/>
                <w:sz w:val="16"/>
              </w:rPr>
              <w:t xml:space="preserve">    "newsId": 1024,</w:t>
            </w:r>
            <w:r>
              <w:br w:type="textWrapping"/>
            </w:r>
            <w:r>
              <w:rPr>
                <w:rFonts w:ascii="Courier New" w:hAnsi="Courier New" w:eastAsia="Courier New"/>
                <w:sz w:val="16"/>
              </w:rPr>
              <w:t xml:space="preserve">    "title": "Ra mắt dòng sản phẩm hoa tươi công nghệ mới năm 2026",</w:t>
            </w:r>
            <w:r>
              <w:br w:type="textWrapping"/>
            </w:r>
            <w:r>
              <w:rPr>
                <w:rFonts w:ascii="Courier New" w:hAnsi="Courier New" w:eastAsia="Courier New"/>
                <w:sz w:val="16"/>
              </w:rPr>
              <w:t xml:space="preserve">    "description": "Chi tiết về quy trình chăm sóc và bảo quản dòng sản phẩm mới giúp hoa tươi lâu hơn...",</w:t>
            </w:r>
            <w:r>
              <w:br w:type="textWrapping"/>
            </w:r>
            <w:r>
              <w:rPr>
                <w:rFonts w:ascii="Courier New" w:hAnsi="Courier New" w:eastAsia="Courier New"/>
                <w:sz w:val="16"/>
              </w:rPr>
              <w:t xml:space="preserve">    "viewCount": 1,</w:t>
            </w:r>
            <w:r>
              <w:br w:type="textWrapping"/>
            </w:r>
            <w:r>
              <w:rPr>
                <w:rFonts w:ascii="Courier New" w:hAnsi="Courier New" w:eastAsia="Courier New"/>
                <w:sz w:val="16"/>
              </w:rPr>
              <w:t xml:space="preserve">    "pictureUrl": "https://hoatheomua.com/images/news/new-product-2026.png",</w:t>
            </w:r>
            <w:r>
              <w:br w:type="textWrapping"/>
            </w:r>
            <w:r>
              <w:rPr>
                <w:rFonts w:ascii="Courier New" w:hAnsi="Courier New" w:eastAsia="Courier New"/>
                <w:sz w:val="16"/>
              </w:rPr>
              <w:t xml:space="preserve">    "status": "Published",</w:t>
            </w:r>
            <w:r>
              <w:br w:type="textWrapping"/>
            </w:r>
            <w:r>
              <w:rPr>
                <w:rFonts w:ascii="Courier New" w:hAnsi="Courier New" w:eastAsia="Courier New"/>
                <w:sz w:val="16"/>
              </w:rPr>
              <w:t xml:space="preserve">    "user": {</w:t>
            </w:r>
            <w:r>
              <w:br w:type="textWrapping"/>
            </w:r>
            <w:r>
              <w:rPr>
                <w:rFonts w:ascii="Courier New" w:hAnsi="Courier New" w:eastAsia="Courier New"/>
                <w:sz w:val="16"/>
              </w:rPr>
              <w:t xml:space="preserve">      "userId": 57,</w:t>
            </w:r>
            <w:r>
              <w:br w:type="textWrapping"/>
            </w:r>
            <w:r>
              <w:rPr>
                <w:rFonts w:ascii="Courier New" w:hAnsi="Courier New" w:eastAsia="Courier New"/>
                <w:sz w:val="16"/>
              </w:rPr>
              <w:t xml:space="preserve">      "email": "admin@hoatheomua.com"</w:t>
            </w:r>
            <w:r>
              <w:br w:type="textWrapping"/>
            </w:r>
            <w:r>
              <w:rPr>
                <w:rFonts w:ascii="Courier New" w:hAnsi="Courier New" w:eastAsia="Courier New"/>
                <w:sz w:val="16"/>
              </w:rPr>
              <w:t xml:space="preserve">    },</w:t>
            </w:r>
            <w:r>
              <w:br w:type="textWrapping"/>
            </w:r>
            <w:r>
              <w:rPr>
                <w:rFonts w:ascii="Courier New" w:hAnsi="Courier New" w:eastAsia="Courier New"/>
                <w:sz w:val="16"/>
              </w:rPr>
              <w:t xml:space="preserve">    "categories": [</w:t>
            </w:r>
            <w:r>
              <w:br w:type="textWrapping"/>
            </w:r>
            <w:r>
              <w:rPr>
                <w:rFonts w:ascii="Courier New" w:hAnsi="Courier New" w:eastAsia="Courier New"/>
                <w:sz w:val="16"/>
              </w:rPr>
              <w:t xml:space="preserve">      { "categoryNewsId": 1, "title": "Tin tức sản phẩm" },</w:t>
            </w:r>
            <w:r>
              <w:br w:type="textWrapping"/>
            </w:r>
            <w:r>
              <w:rPr>
                <w:rFonts w:ascii="Courier New" w:hAnsi="Courier New" w:eastAsia="Courier New"/>
                <w:sz w:val="16"/>
              </w:rPr>
              <w:t xml:space="preserve">      { "categoryNewsId": 5, "title": "Hoa tươi" }</w:t>
            </w:r>
            <w:r>
              <w:br w:type="textWrapping"/>
            </w:r>
            <w:r>
              <w:rPr>
                <w:rFonts w:ascii="Courier New" w:hAnsi="Courier New" w:eastAsia="Courier New"/>
                <w:sz w:val="16"/>
              </w:rPr>
              <w:t xml:space="preserve">    ],</w:t>
            </w:r>
            <w:r>
              <w:br w:type="textWrapping"/>
            </w:r>
            <w:r>
              <w:rPr>
                <w:rFonts w:ascii="Courier New" w:hAnsi="Courier New" w:eastAsia="Courier New"/>
                <w:sz w:val="16"/>
              </w:rPr>
              <w:t xml:space="preserve">    "created_at": "2026-06-11T08:58:55Z",</w:t>
            </w:r>
            <w:r>
              <w:br w:type="textWrapping"/>
            </w:r>
            <w:r>
              <w:rPr>
                <w:rFonts w:ascii="Courier New" w:hAnsi="Courier New" w:eastAsia="Courier New"/>
                <w:sz w:val="16"/>
              </w:rPr>
              <w:t xml:space="preserve">    "updated_at": null</w:t>
            </w:r>
            <w:r>
              <w:br w:type="textWrapping"/>
            </w:r>
            <w:r>
              <w:rPr>
                <w:rFonts w:ascii="Courier New" w:hAnsi="Courier New" w:eastAsia="Courier New"/>
                <w:sz w:val="16"/>
              </w:rPr>
              <w:t xml:space="preserve">  }</w:t>
            </w:r>
            <w:r>
              <w:br w:type="textWrapping"/>
            </w:r>
            <w:r>
              <w:rPr>
                <w:rFonts w:ascii="Courier New" w:hAnsi="Courier New" w:eastAsia="Courier New"/>
                <w:sz w:val="16"/>
              </w:rPr>
              <w:t>}</w:t>
            </w:r>
          </w:p>
        </w:tc>
      </w:tr>
    </w:tbl>
    <w:p w14:paraId="54636434">
      <w:pPr>
        <w:pStyle w:val="4"/>
      </w:pPr>
      <w:r>
        <w:rPr>
          <w:rFonts w:ascii="Arial" w:hAnsi="Arial" w:eastAsia="Arial"/>
          <w:sz w:val="20"/>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446871C0">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36A38B0">
            <w:pPr>
              <w:spacing w:after="0"/>
              <w:jc w:val="left"/>
            </w:pPr>
            <w:r>
              <w:rPr>
                <w:rFonts w:ascii="Arial" w:hAnsi="Arial" w:eastAsia="Arial"/>
                <w:b/>
                <w:color w:val="FFFFFF"/>
                <w:sz w:val="17"/>
              </w:rPr>
              <w:t>Phía Frontend</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69885228">
            <w:pPr>
              <w:spacing w:after="0"/>
              <w:jc w:val="left"/>
            </w:pPr>
            <w:r>
              <w:rPr>
                <w:rFonts w:ascii="Arial" w:hAnsi="Arial" w:eastAsia="Arial"/>
                <w:b/>
                <w:color w:val="FFFFFF"/>
                <w:sz w:val="17"/>
              </w:rPr>
              <w:t>Phía Backend</w:t>
            </w:r>
          </w:p>
        </w:tc>
      </w:tr>
      <w:tr w14:paraId="7BBCB87F">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1B33636">
            <w:pPr>
              <w:spacing w:after="0"/>
              <w:jc w:val="left"/>
            </w:pPr>
            <w:r>
              <w:rPr>
                <w:rFonts w:ascii="Arial" w:hAnsi="Arial" w:eastAsia="Arial"/>
                <w:b w:val="0"/>
                <w:sz w:val="17"/>
              </w:rPr>
              <w:t>• Truyền id bài viết trên URL Path.</w:t>
            </w:r>
            <w:r>
              <w:rPr>
                <w:rFonts w:ascii="Arial" w:hAnsi="Arial" w:eastAsia="Arial"/>
                <w:sz w:val="17"/>
              </w:rPr>
              <w:br w:type="textWrapping"/>
            </w:r>
            <w:r>
              <w:rPr>
                <w:rFonts w:ascii="Arial" w:hAnsi="Arial" w:eastAsia="Arial"/>
                <w:b w:val="0"/>
                <w:sz w:val="17"/>
              </w:rPr>
              <w:t>• Hiển thị trang chi tiết bài viết gồm nội dung, ảnh, danh mục và thông tin người tạo.</w:t>
            </w:r>
            <w:r>
              <w:rPr>
                <w:rFonts w:ascii="Arial" w:hAnsi="Arial" w:eastAsia="Arial"/>
                <w:sz w:val="17"/>
              </w:rPr>
              <w:br w:type="textWrapping"/>
            </w:r>
            <w:r>
              <w:rPr>
                <w:rFonts w:ascii="Arial" w:hAnsi="Arial" w:eastAsia="Arial"/>
                <w:b w:val="0"/>
                <w:sz w:val="17"/>
              </w:rPr>
              <w:t>• Nếu nhận 404 thì hiển thị thông báo không tìm thấy bài viết.</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A1514AA">
            <w:pPr>
              <w:spacing w:after="0"/>
              <w:jc w:val="left"/>
            </w:pPr>
            <w:r>
              <w:rPr>
                <w:rFonts w:ascii="Arial" w:hAnsi="Arial" w:eastAsia="Arial"/>
                <w:b w:val="0"/>
                <w:sz w:val="17"/>
              </w:rPr>
              <w:t>• Kiểm tra id hợp lệ và tìm News theo NewsID.</w:t>
            </w:r>
            <w:r>
              <w:rPr>
                <w:rFonts w:ascii="Arial" w:hAnsi="Arial" w:eastAsia="Arial"/>
                <w:sz w:val="17"/>
              </w:rPr>
              <w:br w:type="textWrapping"/>
            </w:r>
            <w:r>
              <w:rPr>
                <w:rFonts w:ascii="Arial" w:hAnsi="Arial" w:eastAsia="Arial"/>
                <w:b w:val="0"/>
                <w:sz w:val="17"/>
              </w:rPr>
              <w:t>• Chỉ trả dữ liệu nếu bài viết tồn tại và IsDelete = false.</w:t>
            </w:r>
            <w:r>
              <w:rPr>
                <w:rFonts w:ascii="Arial" w:hAnsi="Arial" w:eastAsia="Arial"/>
                <w:sz w:val="17"/>
              </w:rPr>
              <w:br w:type="textWrapping"/>
            </w:r>
            <w:r>
              <w:rPr>
                <w:rFonts w:ascii="Arial" w:hAnsi="Arial" w:eastAsia="Arial"/>
                <w:b w:val="0"/>
                <w:sz w:val="17"/>
              </w:rPr>
              <w:t>• Include thông tin danh mục và người tạo.</w:t>
            </w:r>
            <w:r>
              <w:rPr>
                <w:rFonts w:ascii="Arial" w:hAnsi="Arial" w:eastAsia="Arial"/>
                <w:sz w:val="17"/>
              </w:rPr>
              <w:br w:type="textWrapping"/>
            </w:r>
            <w:r>
              <w:rPr>
                <w:rFonts w:ascii="Arial" w:hAnsi="Arial" w:eastAsia="Arial"/>
                <w:b w:val="0"/>
                <w:sz w:val="17"/>
              </w:rPr>
              <w:t>• Có thể tăng ViewCount khi bài viết được xem ở trang public.</w:t>
            </w:r>
            <w:r>
              <w:rPr>
                <w:rFonts w:ascii="Arial" w:hAnsi="Arial" w:eastAsia="Arial"/>
                <w:sz w:val="17"/>
              </w:rPr>
              <w:br w:type="textWrapping"/>
            </w:r>
            <w:r>
              <w:rPr>
                <w:rFonts w:ascii="Arial" w:hAnsi="Arial" w:eastAsia="Arial"/>
                <w:b w:val="0"/>
                <w:sz w:val="17"/>
              </w:rPr>
              <w:t>• Trả 404 Not Found nếu không tìm thấy.</w:t>
            </w:r>
          </w:p>
        </w:tc>
      </w:tr>
    </w:tbl>
    <w:p w14:paraId="67A81F2A">
      <w:pPr>
        <w:pStyle w:val="3"/>
      </w:pPr>
      <w:r>
        <w:rPr>
          <w:rFonts w:ascii="Arial" w:hAnsi="Arial" w:eastAsia="Arial"/>
          <w:b/>
        </w:rPr>
        <w:t>3.4 Update News</w:t>
      </w:r>
    </w:p>
    <w:p w14:paraId="07614E51">
      <w:pPr>
        <w:spacing w:after="80"/>
      </w:pPr>
      <w:r>
        <w:rPr>
          <w:rFonts w:ascii="Arial" w:hAnsi="Arial" w:eastAsia="Arial"/>
          <w:b/>
          <w:color w:val="1F4E79"/>
          <w:sz w:val="20"/>
        </w:rPr>
        <w:t>PUT /news/:id</w:t>
      </w:r>
    </w:p>
    <w:p w14:paraId="207632B8">
      <w:pPr>
        <w:pStyle w:val="4"/>
      </w:pPr>
      <w:r>
        <w:rPr>
          <w:rFonts w:ascii="Arial" w:hAnsi="Arial" w:eastAsia="Arial"/>
        </w:rPr>
        <w:t>Request Payload</w:t>
      </w:r>
    </w:p>
    <w:tbl>
      <w:tblPr>
        <w:tblStyle w:val="12"/>
        <w:tblW w:w="0" w:type="auto"/>
        <w:jc w:val="center"/>
        <w:tblLayout w:type="autofit"/>
        <w:tblCellMar>
          <w:top w:w="0" w:type="dxa"/>
          <w:left w:w="108" w:type="dxa"/>
          <w:bottom w:w="0" w:type="dxa"/>
          <w:right w:w="108" w:type="dxa"/>
        </w:tblCellMar>
      </w:tblPr>
      <w:tblGrid>
        <w:gridCol w:w="10037"/>
      </w:tblGrid>
      <w:tr w14:paraId="36D580D7">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298B8FDD">
            <w:pPr>
              <w:spacing w:after="0" w:line="240" w:lineRule="auto"/>
            </w:pPr>
            <w:r>
              <w:rPr>
                <w:rFonts w:ascii="Consolas" w:hAnsi="Consolas" w:eastAsia="Consolas"/>
                <w:sz w:val="16"/>
              </w:rPr>
              <w:t>{</w:t>
            </w:r>
          </w:p>
          <w:p w14:paraId="6293B91F">
            <w:pPr>
              <w:spacing w:after="0" w:line="240" w:lineRule="auto"/>
            </w:pPr>
            <w:r>
              <w:rPr>
                <w:rFonts w:ascii="Consolas" w:hAnsi="Consolas" w:eastAsia="Consolas"/>
                <w:sz w:val="16"/>
              </w:rPr>
              <w:t xml:space="preserve">  "title": "Cập nhật dòng sản phẩm hoa tươi công nghệ mới 2026",</w:t>
            </w:r>
          </w:p>
          <w:p w14:paraId="1115D087">
            <w:pPr>
              <w:spacing w:after="0" w:line="240" w:lineRule="auto"/>
            </w:pPr>
            <w:r>
              <w:rPr>
                <w:rFonts w:ascii="Consolas" w:hAnsi="Consolas" w:eastAsia="Consolas"/>
                <w:sz w:val="16"/>
              </w:rPr>
              <w:t xml:space="preserve">  "description": "Nội dung bài viết đã được chỉnh sửa bổ sung các lưu ý khi vận chuyển...",</w:t>
            </w:r>
          </w:p>
          <w:p w14:paraId="164DD5DF">
            <w:pPr>
              <w:spacing w:after="0" w:line="240" w:lineRule="auto"/>
            </w:pPr>
            <w:r>
              <w:rPr>
                <w:rFonts w:ascii="Consolas" w:hAnsi="Consolas" w:eastAsia="Consolas"/>
                <w:sz w:val="16"/>
              </w:rPr>
              <w:t xml:space="preserve">  "pictureUrl": "https://hoatheomua.com/images/news/new-product-2026-v2.png",</w:t>
            </w:r>
          </w:p>
          <w:p w14:paraId="5EAA831C">
            <w:pPr>
              <w:spacing w:after="0" w:line="240" w:lineRule="auto"/>
            </w:pPr>
            <w:r>
              <w:rPr>
                <w:rFonts w:ascii="Consolas" w:hAnsi="Consolas" w:eastAsia="Consolas"/>
                <w:sz w:val="16"/>
              </w:rPr>
              <w:t xml:space="preserve">  "status": "Published",</w:t>
            </w:r>
          </w:p>
          <w:p w14:paraId="3377AB53">
            <w:pPr>
              <w:spacing w:after="0" w:line="240" w:lineRule="auto"/>
            </w:pPr>
            <w:r>
              <w:rPr>
                <w:rFonts w:ascii="Consolas" w:hAnsi="Consolas" w:eastAsia="Consolas"/>
                <w:sz w:val="16"/>
              </w:rPr>
              <w:t xml:space="preserve">  "categoryIds": [1, 8]</w:t>
            </w:r>
          </w:p>
          <w:p w14:paraId="11259D2E">
            <w:pPr>
              <w:spacing w:after="0" w:line="240" w:lineRule="auto"/>
            </w:pPr>
            <w:r>
              <w:rPr>
                <w:rFonts w:ascii="Consolas" w:hAnsi="Consolas" w:eastAsia="Consolas"/>
                <w:sz w:val="16"/>
              </w:rPr>
              <w:t>}</w:t>
            </w:r>
          </w:p>
        </w:tc>
      </w:tr>
    </w:tbl>
    <w:p w14:paraId="01E82E56">
      <w:pPr>
        <w:spacing w:after="40"/>
      </w:pPr>
    </w:p>
    <w:p w14:paraId="557BEC4E">
      <w:pPr>
        <w:pStyle w:val="23"/>
        <w:spacing w:after="40"/>
      </w:pPr>
      <w:r>
        <w:rPr>
          <w:rFonts w:ascii="Arial" w:hAnsi="Arial" w:eastAsia="Arial"/>
        </w:rPr>
        <w:t>Tham số :id trên URL Path phải là số nguyên dương hợp lệ.</w:t>
      </w:r>
    </w:p>
    <w:p w14:paraId="1821C59A">
      <w:pPr>
        <w:pStyle w:val="23"/>
        <w:spacing w:after="40"/>
      </w:pPr>
      <w:r>
        <w:rPr>
          <w:rFonts w:ascii="Arial" w:hAnsi="Arial" w:eastAsia="Arial"/>
        </w:rPr>
        <w:t>Các trường trong Request Payload tuân thủ bộ validation của Create News.</w:t>
      </w:r>
    </w:p>
    <w:p w14:paraId="18D1B836">
      <w:pPr>
        <w:pStyle w:val="23"/>
        <w:spacing w:after="40"/>
      </w:pPr>
      <w:r>
        <w:rPr>
          <w:rFonts w:ascii="Arial" w:hAnsi="Arial" w:eastAsia="Arial"/>
        </w:rPr>
        <w:t>Chỉ chủ sở hữu bài viết hoặc tài khoản Admin được phép cập nhật bài viết.</w:t>
      </w:r>
    </w:p>
    <w:p w14:paraId="1C608028">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62700570">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0F76AA12">
            <w:pPr>
              <w:spacing w:after="0" w:line="240" w:lineRule="auto"/>
            </w:pPr>
            <w:r>
              <w:rPr>
                <w:rFonts w:ascii="Consolas" w:hAnsi="Consolas" w:eastAsia="Consolas"/>
                <w:sz w:val="16"/>
              </w:rPr>
              <w:t>{</w:t>
            </w:r>
          </w:p>
          <w:p w14:paraId="11F73B69">
            <w:pPr>
              <w:spacing w:after="0" w:line="240" w:lineRule="auto"/>
            </w:pPr>
            <w:r>
              <w:rPr>
                <w:rFonts w:ascii="Consolas" w:hAnsi="Consolas" w:eastAsia="Consolas"/>
                <w:sz w:val="16"/>
              </w:rPr>
              <w:t xml:space="preserve">  "message": "Cập nhật thông tin bài viết tin tức thành công."</w:t>
            </w:r>
          </w:p>
          <w:p w14:paraId="7D08DCE1">
            <w:pPr>
              <w:spacing w:after="0" w:line="240" w:lineRule="auto"/>
            </w:pPr>
            <w:r>
              <w:rPr>
                <w:rFonts w:ascii="Consolas" w:hAnsi="Consolas" w:eastAsia="Consolas"/>
                <w:sz w:val="16"/>
              </w:rPr>
              <w:t>}</w:t>
            </w:r>
          </w:p>
        </w:tc>
      </w:tr>
    </w:tbl>
    <w:p w14:paraId="3643F084">
      <w:pPr>
        <w:spacing w:after="40"/>
      </w:pPr>
    </w:p>
    <w:p w14:paraId="0D601C78">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3FE4E86C">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D2D7382">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64C0382">
            <w:pPr>
              <w:spacing w:after="0"/>
            </w:pPr>
            <w:r>
              <w:rPr>
                <w:rFonts w:ascii="Arial" w:hAnsi="Arial" w:eastAsia="Arial"/>
                <w:b/>
                <w:color w:val="FFFFFF"/>
                <w:sz w:val="16"/>
              </w:rPr>
              <w:t>Phía Backend</w:t>
            </w:r>
          </w:p>
        </w:tc>
      </w:tr>
      <w:tr w14:paraId="774733B7">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35802DF3">
            <w:pPr>
              <w:spacing w:after="0"/>
            </w:pPr>
            <w:r>
              <w:rPr>
                <w:rFonts w:ascii="Arial" w:hAnsi="Arial" w:eastAsia="Arial"/>
                <w:b w:val="0"/>
                <w:sz w:val="16"/>
              </w:rPr>
              <w:t>• Truyền id bài viết trên URL Path.</w:t>
            </w:r>
            <w:r>
              <w:rPr>
                <w:rFonts w:ascii="Arial" w:hAnsi="Arial" w:eastAsia="Arial"/>
                <w:b w:val="0"/>
                <w:sz w:val="16"/>
              </w:rPr>
              <w:br w:type="textWrapping"/>
            </w:r>
            <w:r>
              <w:rPr>
                <w:rFonts w:ascii="Arial" w:hAnsi="Arial" w:eastAsia="Arial"/>
                <w:b w:val="0"/>
                <w:sz w:val="16"/>
              </w:rPr>
              <w:t>• Gửi dữ liệu thay đổi trong Request Body.</w:t>
            </w:r>
            <w:r>
              <w:rPr>
                <w:rFonts w:ascii="Arial" w:hAnsi="Arial" w:eastAsia="Arial"/>
                <w:b w:val="0"/>
                <w:sz w:val="16"/>
              </w:rPr>
              <w:br w:type="textWrapping"/>
            </w:r>
            <w:r>
              <w:rPr>
                <w:rFonts w:ascii="Arial" w:hAnsi="Arial" w:eastAsia="Arial"/>
                <w:b w:val="0"/>
                <w:sz w:val="16"/>
              </w:rPr>
              <w:t>• Hiển thị thông báo cập nhật thành công.</w:t>
            </w:r>
          </w:p>
        </w:tc>
        <w:tc>
          <w:tcPr>
            <w:tcW w:w="4464" w:type="dxa"/>
            <w:tcBorders>
              <w:top w:val="single" w:color="D9E2F3" w:sz="4" w:space="0"/>
              <w:left w:val="single" w:color="D9E2F3" w:sz="4" w:space="0"/>
              <w:bottom w:val="single" w:color="D9E2F3" w:sz="4" w:space="0"/>
              <w:right w:val="single" w:color="D9E2F3" w:sz="4" w:space="0"/>
            </w:tcBorders>
            <w:vAlign w:val="top"/>
          </w:tcPr>
          <w:p w14:paraId="1E71D0E2">
            <w:pPr>
              <w:spacing w:after="0"/>
            </w:pPr>
            <w:r>
              <w:rPr>
                <w:rFonts w:ascii="Arial" w:hAnsi="Arial" w:eastAsia="Arial"/>
                <w:b w:val="0"/>
                <w:sz w:val="16"/>
              </w:rPr>
              <w:t>• Kiểm tra bài viết tồn tại và chưa bị xóa mềm.</w:t>
            </w:r>
            <w:r>
              <w:rPr>
                <w:rFonts w:ascii="Arial" w:hAnsi="Arial" w:eastAsia="Arial"/>
                <w:b w:val="0"/>
                <w:sz w:val="16"/>
              </w:rPr>
              <w:br w:type="textWrapping"/>
            </w:r>
            <w:r>
              <w:rPr>
                <w:rFonts w:ascii="Arial" w:hAnsi="Arial" w:eastAsia="Arial"/>
                <w:b w:val="0"/>
                <w:sz w:val="16"/>
              </w:rPr>
              <w:t>• Kiểm tra quyền sở hữu hoặc quyền Admin.</w:t>
            </w:r>
            <w:r>
              <w:rPr>
                <w:rFonts w:ascii="Arial" w:hAnsi="Arial" w:eastAsia="Arial"/>
                <w:b w:val="0"/>
                <w:sz w:val="16"/>
              </w:rPr>
              <w:br w:type="textWrapping"/>
            </w:r>
            <w:r>
              <w:rPr>
                <w:rFonts w:ascii="Arial" w:hAnsi="Arial" w:eastAsia="Arial"/>
                <w:b w:val="0"/>
                <w:sz w:val="16"/>
              </w:rPr>
              <w:t>• Khởi chạy Transaction.</w:t>
            </w:r>
            <w:r>
              <w:rPr>
                <w:rFonts w:ascii="Arial" w:hAnsi="Arial" w:eastAsia="Arial"/>
                <w:b w:val="0"/>
                <w:sz w:val="16"/>
              </w:rPr>
              <w:br w:type="textWrapping"/>
            </w:r>
            <w:r>
              <w:rPr>
                <w:rFonts w:ascii="Arial" w:hAnsi="Arial" w:eastAsia="Arial"/>
                <w:b w:val="0"/>
                <w:sz w:val="16"/>
              </w:rPr>
              <w:t>• Cập nhật dữ liệu trong News và updated_at = NOW().</w:t>
            </w:r>
            <w:r>
              <w:rPr>
                <w:rFonts w:ascii="Arial" w:hAnsi="Arial" w:eastAsia="Arial"/>
                <w:b w:val="0"/>
                <w:sz w:val="16"/>
              </w:rPr>
              <w:br w:type="textWrapping"/>
            </w:r>
            <w:r>
              <w:rPr>
                <w:rFonts w:ascii="Arial" w:hAnsi="Arial" w:eastAsia="Arial"/>
                <w:b w:val="0"/>
                <w:sz w:val="16"/>
              </w:rPr>
              <w:t>• Xóa liên kết danh mục cũ trong CategoryNewsDetail.</w:t>
            </w:r>
            <w:r>
              <w:rPr>
                <w:rFonts w:ascii="Arial" w:hAnsi="Arial" w:eastAsia="Arial"/>
                <w:b w:val="0"/>
                <w:sz w:val="16"/>
              </w:rPr>
              <w:br w:type="textWrapping"/>
            </w:r>
            <w:r>
              <w:rPr>
                <w:rFonts w:ascii="Arial" w:hAnsi="Arial" w:eastAsia="Arial"/>
                <w:b w:val="0"/>
                <w:sz w:val="16"/>
              </w:rPr>
              <w:t>• Chèn lại danh sách categoryIds mới.</w:t>
            </w:r>
            <w:r>
              <w:rPr>
                <w:rFonts w:ascii="Arial" w:hAnsi="Arial" w:eastAsia="Arial"/>
                <w:b w:val="0"/>
                <w:sz w:val="16"/>
              </w:rPr>
              <w:br w:type="textWrapping"/>
            </w:r>
            <w:r>
              <w:rPr>
                <w:rFonts w:ascii="Arial" w:hAnsi="Arial" w:eastAsia="Arial"/>
                <w:b w:val="0"/>
                <w:sz w:val="16"/>
              </w:rPr>
              <w:t>• Commit Transaction.</w:t>
            </w:r>
          </w:p>
        </w:tc>
      </w:tr>
    </w:tbl>
    <w:p w14:paraId="463449D3">
      <w:pPr>
        <w:pStyle w:val="3"/>
      </w:pPr>
      <w:r>
        <w:rPr>
          <w:rFonts w:ascii="Arial" w:hAnsi="Arial" w:eastAsia="Arial"/>
          <w:b/>
        </w:rPr>
        <w:t>3.5 Delete News</w:t>
      </w:r>
    </w:p>
    <w:p w14:paraId="607DDD43">
      <w:pPr>
        <w:spacing w:after="80"/>
      </w:pPr>
      <w:r>
        <w:rPr>
          <w:rFonts w:ascii="Arial" w:hAnsi="Arial" w:eastAsia="Arial"/>
          <w:b/>
          <w:color w:val="1F4E79"/>
          <w:sz w:val="20"/>
        </w:rPr>
        <w:t>DELETE /news/:id</w:t>
      </w:r>
    </w:p>
    <w:p w14:paraId="46B9CDDA">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2F8B0638">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0B74B9B4">
            <w:pPr>
              <w:spacing w:after="0" w:line="240" w:lineRule="auto"/>
            </w:pPr>
            <w:r>
              <w:rPr>
                <w:rFonts w:ascii="Consolas" w:hAnsi="Consolas" w:eastAsia="Consolas"/>
                <w:sz w:val="16"/>
              </w:rPr>
              <w:t>{</w:t>
            </w:r>
          </w:p>
          <w:p w14:paraId="7E01A83E">
            <w:pPr>
              <w:spacing w:after="0" w:line="240" w:lineRule="auto"/>
            </w:pPr>
            <w:r>
              <w:rPr>
                <w:rFonts w:ascii="Consolas" w:hAnsi="Consolas" w:eastAsia="Consolas"/>
                <w:sz w:val="16"/>
              </w:rPr>
              <w:t xml:space="preserve">  "message": "Xóa bài viết thành công."</w:t>
            </w:r>
          </w:p>
          <w:p w14:paraId="6B479095">
            <w:pPr>
              <w:spacing w:after="0" w:line="240" w:lineRule="auto"/>
            </w:pPr>
            <w:r>
              <w:rPr>
                <w:rFonts w:ascii="Consolas" w:hAnsi="Consolas" w:eastAsia="Consolas"/>
                <w:sz w:val="16"/>
              </w:rPr>
              <w:t>}</w:t>
            </w:r>
          </w:p>
        </w:tc>
      </w:tr>
    </w:tbl>
    <w:p w14:paraId="3FBC4A12">
      <w:pPr>
        <w:spacing w:after="40"/>
      </w:pPr>
    </w:p>
    <w:p w14:paraId="0CBC46C4">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3FE53F65">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5AA2D28">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1B5C33E">
            <w:pPr>
              <w:spacing w:after="0"/>
            </w:pPr>
            <w:r>
              <w:rPr>
                <w:rFonts w:ascii="Arial" w:hAnsi="Arial" w:eastAsia="Arial"/>
                <w:b/>
                <w:color w:val="FFFFFF"/>
                <w:sz w:val="16"/>
              </w:rPr>
              <w:t>Phía Backend</w:t>
            </w:r>
          </w:p>
        </w:tc>
      </w:tr>
      <w:tr w14:paraId="4B06EE18">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78090D76">
            <w:pPr>
              <w:spacing w:after="0"/>
            </w:pPr>
            <w:r>
              <w:rPr>
                <w:rFonts w:ascii="Arial" w:hAnsi="Arial" w:eastAsia="Arial"/>
                <w:b w:val="0"/>
                <w:sz w:val="16"/>
              </w:rPr>
              <w:t>• Gửi request chứa ID bài viết cần xóa.</w:t>
            </w:r>
            <w:r>
              <w:rPr>
                <w:rFonts w:ascii="Arial" w:hAnsi="Arial" w:eastAsia="Arial"/>
                <w:b w:val="0"/>
                <w:sz w:val="16"/>
              </w:rPr>
              <w:br w:type="textWrapping"/>
            </w:r>
            <w:r>
              <w:rPr>
                <w:rFonts w:ascii="Arial" w:hAnsi="Arial" w:eastAsia="Arial"/>
                <w:b w:val="0"/>
                <w:sz w:val="16"/>
              </w:rPr>
              <w:t>• Cập nhật lại giao diện, loại bài viết khỏi danh sách hiển thị.</w:t>
            </w:r>
          </w:p>
        </w:tc>
        <w:tc>
          <w:tcPr>
            <w:tcW w:w="4464" w:type="dxa"/>
            <w:tcBorders>
              <w:top w:val="single" w:color="D9E2F3" w:sz="4" w:space="0"/>
              <w:left w:val="single" w:color="D9E2F3" w:sz="4" w:space="0"/>
              <w:bottom w:val="single" w:color="D9E2F3" w:sz="4" w:space="0"/>
              <w:right w:val="single" w:color="D9E2F3" w:sz="4" w:space="0"/>
            </w:tcBorders>
            <w:vAlign w:val="top"/>
          </w:tcPr>
          <w:p w14:paraId="1D83188F">
            <w:pPr>
              <w:spacing w:after="0"/>
            </w:pPr>
            <w:r>
              <w:rPr>
                <w:rFonts w:ascii="Arial" w:hAnsi="Arial" w:eastAsia="Arial"/>
                <w:b w:val="0"/>
                <w:sz w:val="16"/>
              </w:rPr>
              <w:t>• Xác thực token và kiểm tra quyền truy cập.</w:t>
            </w:r>
            <w:r>
              <w:rPr>
                <w:rFonts w:ascii="Arial" w:hAnsi="Arial" w:eastAsia="Arial"/>
                <w:b w:val="0"/>
                <w:sz w:val="16"/>
              </w:rPr>
              <w:br w:type="textWrapping"/>
            </w:r>
            <w:r>
              <w:rPr>
                <w:rFonts w:ascii="Arial" w:hAnsi="Arial" w:eastAsia="Arial"/>
                <w:b w:val="0"/>
                <w:sz w:val="16"/>
              </w:rPr>
              <w:t>• Tìm bài viết theo NewsID.</w:t>
            </w:r>
            <w:r>
              <w:rPr>
                <w:rFonts w:ascii="Arial" w:hAnsi="Arial" w:eastAsia="Arial"/>
                <w:b w:val="0"/>
                <w:sz w:val="16"/>
              </w:rPr>
              <w:br w:type="textWrapping"/>
            </w:r>
            <w:r>
              <w:rPr>
                <w:rFonts w:ascii="Arial" w:hAnsi="Arial" w:eastAsia="Arial"/>
                <w:b w:val="0"/>
                <w:sz w:val="16"/>
              </w:rPr>
              <w:t>• Thực hiện Soft Delete: cập nhật IsDelete = true và updated_at = NOW().</w:t>
            </w:r>
            <w:r>
              <w:rPr>
                <w:rFonts w:ascii="Arial" w:hAnsi="Arial" w:eastAsia="Arial"/>
                <w:b w:val="0"/>
                <w:sz w:val="16"/>
              </w:rPr>
              <w:br w:type="textWrapping"/>
            </w:r>
            <w:r>
              <w:rPr>
                <w:rFonts w:ascii="Arial" w:hAnsi="Arial" w:eastAsia="Arial"/>
                <w:b w:val="0"/>
                <w:sz w:val="16"/>
              </w:rPr>
              <w:t>• Không xóa cứng để bảo toàn dữ liệu liên quan.</w:t>
            </w:r>
            <w:r>
              <w:rPr>
                <w:rFonts w:ascii="Arial" w:hAnsi="Arial" w:eastAsia="Arial"/>
                <w:b w:val="0"/>
                <w:sz w:val="16"/>
              </w:rPr>
              <w:br w:type="textWrapping"/>
            </w:r>
            <w:r>
              <w:rPr>
                <w:rFonts w:ascii="Arial" w:hAnsi="Arial" w:eastAsia="Arial"/>
                <w:b w:val="0"/>
                <w:sz w:val="16"/>
              </w:rPr>
              <w:t>• Trả thông báo thành công.</w:t>
            </w:r>
          </w:p>
        </w:tc>
      </w:tr>
    </w:tbl>
    <w:p w14:paraId="166F8419">
      <w:pPr>
        <w:pStyle w:val="2"/>
      </w:pPr>
      <w:r>
        <w:rPr>
          <w:rFonts w:ascii="Arial" w:hAnsi="Arial" w:eastAsia="Arial"/>
          <w:b/>
        </w:rPr>
        <w:t>4. Category News API</w:t>
      </w:r>
    </w:p>
    <w:p w14:paraId="070B294B">
      <w:pPr>
        <w:pStyle w:val="3"/>
      </w:pPr>
      <w:r>
        <w:rPr>
          <w:rFonts w:ascii="Arial" w:hAnsi="Arial" w:eastAsia="Arial"/>
        </w:rPr>
        <w:t>4.1 Create CategoryNews</w:t>
      </w:r>
    </w:p>
    <w:p w14:paraId="544645D2">
      <w:pPr>
        <w:spacing w:after="80"/>
      </w:pPr>
      <w:r>
        <w:rPr>
          <w:rFonts w:ascii="Arial" w:hAnsi="Arial" w:eastAsia="Arial"/>
          <w:b/>
          <w:color w:val="1F4E79"/>
          <w:sz w:val="20"/>
        </w:rPr>
        <w:t>POST /category-news</w:t>
      </w:r>
      <w:r>
        <w:rPr>
          <w:rFonts w:ascii="Arial" w:hAnsi="Arial" w:eastAsia="Arial"/>
        </w:rPr>
        <w:t xml:space="preserve"> </w:t>
      </w:r>
    </w:p>
    <w:p w14:paraId="2A2D93FF">
      <w:pPr>
        <w:pStyle w:val="4"/>
      </w:pPr>
      <w:r>
        <w:rPr>
          <w:rFonts w:ascii="Arial" w:hAnsi="Arial" w:eastAsia="Arial"/>
        </w:rPr>
        <w:t>Request Payload</w:t>
      </w:r>
    </w:p>
    <w:tbl>
      <w:tblPr>
        <w:tblStyle w:val="12"/>
        <w:tblW w:w="0" w:type="auto"/>
        <w:jc w:val="center"/>
        <w:tblLayout w:type="autofit"/>
        <w:tblCellMar>
          <w:top w:w="0" w:type="dxa"/>
          <w:left w:w="108" w:type="dxa"/>
          <w:bottom w:w="0" w:type="dxa"/>
          <w:right w:w="108" w:type="dxa"/>
        </w:tblCellMar>
      </w:tblPr>
      <w:tblGrid>
        <w:gridCol w:w="10037"/>
      </w:tblGrid>
      <w:tr w14:paraId="1CCD6F4F">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7DE0A354">
            <w:pPr>
              <w:spacing w:after="0" w:line="240" w:lineRule="auto"/>
            </w:pPr>
            <w:r>
              <w:rPr>
                <w:rFonts w:ascii="Consolas" w:hAnsi="Consolas" w:eastAsia="Consolas"/>
                <w:sz w:val="16"/>
              </w:rPr>
              <w:t>{</w:t>
            </w:r>
          </w:p>
          <w:p w14:paraId="15A1DA84">
            <w:pPr>
              <w:spacing w:after="0" w:line="240" w:lineRule="auto"/>
            </w:pPr>
            <w:r>
              <w:rPr>
                <w:rFonts w:ascii="Consolas" w:hAnsi="Consolas" w:eastAsia="Consolas"/>
                <w:sz w:val="16"/>
              </w:rPr>
              <w:t xml:space="preserve">  "title": "Hoa Cưới Cầm Tay",</w:t>
            </w:r>
          </w:p>
          <w:p w14:paraId="0F0C74A2">
            <w:pPr>
              <w:spacing w:after="0" w:line="240" w:lineRule="auto"/>
            </w:pPr>
            <w:r>
              <w:rPr>
                <w:rFonts w:ascii="Consolas" w:hAnsi="Consolas" w:eastAsia="Consolas"/>
                <w:sz w:val="16"/>
              </w:rPr>
              <w:t xml:space="preserve">  "parentId": 4</w:t>
            </w:r>
          </w:p>
          <w:p w14:paraId="787EF17C">
            <w:pPr>
              <w:spacing w:after="0" w:line="240" w:lineRule="auto"/>
            </w:pPr>
            <w:r>
              <w:rPr>
                <w:rFonts w:ascii="Consolas" w:hAnsi="Consolas" w:eastAsia="Consolas"/>
                <w:sz w:val="16"/>
              </w:rPr>
              <w:t>}</w:t>
            </w:r>
          </w:p>
        </w:tc>
      </w:tr>
    </w:tbl>
    <w:p w14:paraId="6B3A8CC8">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440"/>
        <w:gridCol w:w="1728"/>
        <w:gridCol w:w="5328"/>
      </w:tblGrid>
      <w:tr w14:paraId="355017FC">
        <w:trPr>
          <w:tblHeader/>
          <w:jc w:val="center"/>
        </w:trPr>
        <w:tc>
          <w:tcPr>
            <w:tcW w:w="158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5C744BA9">
            <w:pPr>
              <w:spacing w:after="0"/>
            </w:pPr>
            <w:r>
              <w:rPr>
                <w:rFonts w:ascii="Arial" w:hAnsi="Arial" w:eastAsia="Arial"/>
                <w:b/>
                <w:color w:val="FFFFFF"/>
                <w:sz w:val="16"/>
              </w:rPr>
              <w:t>Field</w:t>
            </w:r>
          </w:p>
        </w:tc>
        <w:tc>
          <w:tcPr>
            <w:tcW w:w="1440"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B13444B">
            <w:pPr>
              <w:spacing w:after="0"/>
            </w:pPr>
            <w:r>
              <w:rPr>
                <w:rFonts w:ascii="Arial" w:hAnsi="Arial" w:eastAsia="Arial"/>
                <w:b/>
                <w:color w:val="FFFFFF"/>
                <w:sz w:val="16"/>
              </w:rPr>
              <w:t>State</w:t>
            </w:r>
          </w:p>
        </w:tc>
        <w:tc>
          <w:tcPr>
            <w:tcW w:w="172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4E16708">
            <w:pPr>
              <w:spacing w:after="0"/>
            </w:pPr>
            <w:r>
              <w:rPr>
                <w:rFonts w:ascii="Arial" w:hAnsi="Arial" w:eastAsia="Arial"/>
                <w:b/>
                <w:color w:val="FFFFFF"/>
                <w:sz w:val="16"/>
              </w:rPr>
              <w:t>Data Type</w:t>
            </w:r>
          </w:p>
        </w:tc>
        <w:tc>
          <w:tcPr>
            <w:tcW w:w="532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10B9BCBD">
            <w:pPr>
              <w:spacing w:after="0"/>
            </w:pPr>
            <w:r>
              <w:rPr>
                <w:rFonts w:ascii="Arial" w:hAnsi="Arial" w:eastAsia="Arial"/>
                <w:b/>
                <w:color w:val="FFFFFF"/>
                <w:sz w:val="16"/>
              </w:rPr>
              <w:t>Validation Rules &amp; Business Logic</w:t>
            </w:r>
          </w:p>
        </w:tc>
      </w:tr>
      <w:tr w14:paraId="47AA32D8">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056689C0">
            <w:pPr>
              <w:spacing w:after="0"/>
            </w:pPr>
            <w:r>
              <w:rPr>
                <w:rFonts w:ascii="Arial" w:hAnsi="Arial" w:eastAsia="Arial"/>
                <w:b w:val="0"/>
                <w:sz w:val="16"/>
              </w:rPr>
              <w:t>title</w:t>
            </w:r>
          </w:p>
        </w:tc>
        <w:tc>
          <w:tcPr>
            <w:tcW w:w="1440" w:type="dxa"/>
            <w:tcBorders>
              <w:top w:val="single" w:color="D9E2F3" w:sz="4" w:space="0"/>
              <w:left w:val="single" w:color="D9E2F3" w:sz="4" w:space="0"/>
              <w:bottom w:val="single" w:color="D9E2F3" w:sz="4" w:space="0"/>
              <w:right w:val="single" w:color="D9E2F3" w:sz="4" w:space="0"/>
            </w:tcBorders>
            <w:vAlign w:val="top"/>
          </w:tcPr>
          <w:p w14:paraId="12BF83DC">
            <w:pPr>
              <w:spacing w:after="0"/>
            </w:pPr>
            <w:r>
              <w:rPr>
                <w:rFonts w:ascii="Arial" w:hAnsi="Arial" w:eastAsia="Arial"/>
                <w:b w:val="0"/>
                <w:sz w:val="16"/>
              </w:rPr>
              <w:t>Required</w:t>
            </w:r>
          </w:p>
        </w:tc>
        <w:tc>
          <w:tcPr>
            <w:tcW w:w="1728" w:type="dxa"/>
            <w:tcBorders>
              <w:top w:val="single" w:color="D9E2F3" w:sz="4" w:space="0"/>
              <w:left w:val="single" w:color="D9E2F3" w:sz="4" w:space="0"/>
              <w:bottom w:val="single" w:color="D9E2F3" w:sz="4" w:space="0"/>
              <w:right w:val="single" w:color="D9E2F3" w:sz="4" w:space="0"/>
            </w:tcBorders>
            <w:vAlign w:val="top"/>
          </w:tcPr>
          <w:p w14:paraId="1A0CA1F0">
            <w:pPr>
              <w:spacing w:after="0"/>
            </w:pPr>
            <w:r>
              <w:rPr>
                <w:rFonts w:ascii="Arial" w:hAnsi="Arial" w:eastAsia="Arial"/>
                <w:b w:val="0"/>
                <w:sz w:val="16"/>
              </w:rPr>
              <w:t>String</w:t>
            </w:r>
          </w:p>
        </w:tc>
        <w:tc>
          <w:tcPr>
            <w:tcW w:w="5328" w:type="dxa"/>
            <w:tcBorders>
              <w:top w:val="single" w:color="D9E2F3" w:sz="4" w:space="0"/>
              <w:left w:val="single" w:color="D9E2F3" w:sz="4" w:space="0"/>
              <w:bottom w:val="single" w:color="D9E2F3" w:sz="4" w:space="0"/>
              <w:right w:val="single" w:color="D9E2F3" w:sz="4" w:space="0"/>
            </w:tcBorders>
            <w:vAlign w:val="top"/>
          </w:tcPr>
          <w:p w14:paraId="79A319B7">
            <w:pPr>
              <w:spacing w:after="0"/>
            </w:pPr>
            <w:r>
              <w:rPr>
                <w:rFonts w:ascii="Arial" w:hAnsi="Arial" w:eastAsia="Arial"/>
                <w:b w:val="0"/>
                <w:sz w:val="16"/>
              </w:rPr>
              <w:t>Từ 2 đến 100 ký tự. Tên danh mục không được để trống.</w:t>
            </w:r>
          </w:p>
        </w:tc>
      </w:tr>
      <w:tr w14:paraId="298CAB5A">
        <w:trPr>
          <w:jc w:val="center"/>
        </w:trPr>
        <w:tc>
          <w:tcPr>
            <w:tcW w:w="1584" w:type="dxa"/>
            <w:tcBorders>
              <w:top w:val="single" w:color="D9E2F3" w:sz="4" w:space="0"/>
              <w:left w:val="single" w:color="D9E2F3" w:sz="4" w:space="0"/>
              <w:bottom w:val="single" w:color="D9E2F3" w:sz="4" w:space="0"/>
              <w:right w:val="single" w:color="D9E2F3" w:sz="4" w:space="0"/>
            </w:tcBorders>
            <w:vAlign w:val="top"/>
          </w:tcPr>
          <w:p w14:paraId="5AEA147E">
            <w:pPr>
              <w:spacing w:after="0"/>
            </w:pPr>
            <w:r>
              <w:rPr>
                <w:rFonts w:ascii="Arial" w:hAnsi="Arial" w:eastAsia="Arial"/>
                <w:b w:val="0"/>
                <w:sz w:val="16"/>
              </w:rPr>
              <w:t>parentId</w:t>
            </w:r>
          </w:p>
        </w:tc>
        <w:tc>
          <w:tcPr>
            <w:tcW w:w="1440" w:type="dxa"/>
            <w:tcBorders>
              <w:top w:val="single" w:color="D9E2F3" w:sz="4" w:space="0"/>
              <w:left w:val="single" w:color="D9E2F3" w:sz="4" w:space="0"/>
              <w:bottom w:val="single" w:color="D9E2F3" w:sz="4" w:space="0"/>
              <w:right w:val="single" w:color="D9E2F3" w:sz="4" w:space="0"/>
            </w:tcBorders>
            <w:vAlign w:val="top"/>
          </w:tcPr>
          <w:p w14:paraId="69CB13E1">
            <w:pPr>
              <w:spacing w:after="0"/>
            </w:pPr>
            <w:r>
              <w:rPr>
                <w:rFonts w:ascii="Arial" w:hAnsi="Arial" w:eastAsia="Arial"/>
                <w:b w:val="0"/>
                <w:sz w:val="16"/>
              </w:rPr>
              <w:t>Optional</w:t>
            </w:r>
          </w:p>
        </w:tc>
        <w:tc>
          <w:tcPr>
            <w:tcW w:w="1728" w:type="dxa"/>
            <w:tcBorders>
              <w:top w:val="single" w:color="D9E2F3" w:sz="4" w:space="0"/>
              <w:left w:val="single" w:color="D9E2F3" w:sz="4" w:space="0"/>
              <w:bottom w:val="single" w:color="D9E2F3" w:sz="4" w:space="0"/>
              <w:right w:val="single" w:color="D9E2F3" w:sz="4" w:space="0"/>
            </w:tcBorders>
            <w:vAlign w:val="top"/>
          </w:tcPr>
          <w:p w14:paraId="0CAECB88">
            <w:pPr>
              <w:spacing w:after="0"/>
            </w:pPr>
            <w:r>
              <w:rPr>
                <w:rFonts w:ascii="Arial" w:hAnsi="Arial" w:eastAsia="Arial"/>
                <w:b w:val="0"/>
                <w:sz w:val="16"/>
              </w:rPr>
              <w:t>Integer</w:t>
            </w:r>
          </w:p>
        </w:tc>
        <w:tc>
          <w:tcPr>
            <w:tcW w:w="5328" w:type="dxa"/>
            <w:tcBorders>
              <w:top w:val="single" w:color="D9E2F3" w:sz="4" w:space="0"/>
              <w:left w:val="single" w:color="D9E2F3" w:sz="4" w:space="0"/>
              <w:bottom w:val="single" w:color="D9E2F3" w:sz="4" w:space="0"/>
              <w:right w:val="single" w:color="D9E2F3" w:sz="4" w:space="0"/>
            </w:tcBorders>
            <w:vAlign w:val="top"/>
          </w:tcPr>
          <w:p w14:paraId="70044DED">
            <w:pPr>
              <w:spacing w:after="0"/>
            </w:pPr>
            <w:r>
              <w:rPr>
                <w:rFonts w:ascii="Arial" w:hAnsi="Arial" w:eastAsia="Arial"/>
                <w:b w:val="0"/>
                <w:sz w:val="16"/>
              </w:rPr>
              <w:t>Có thể null hoặc bỏ trống đối với danh mục gốc. Nếu truyền thì phải là số nguyên dương và phải tồn tại trong DB.</w:t>
            </w:r>
          </w:p>
        </w:tc>
      </w:tr>
    </w:tbl>
    <w:p w14:paraId="2AE6DEC3">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757320CE">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73CF2BAD">
            <w:pPr>
              <w:spacing w:after="0" w:line="240" w:lineRule="auto"/>
            </w:pPr>
            <w:r>
              <w:rPr>
                <w:rFonts w:ascii="Consolas" w:hAnsi="Consolas" w:eastAsia="Consolas"/>
                <w:sz w:val="16"/>
              </w:rPr>
              <w:t>{</w:t>
            </w:r>
          </w:p>
          <w:p w14:paraId="1A6A790F">
            <w:pPr>
              <w:spacing w:after="0" w:line="240" w:lineRule="auto"/>
            </w:pPr>
            <w:r>
              <w:rPr>
                <w:rFonts w:ascii="Consolas" w:hAnsi="Consolas" w:eastAsia="Consolas"/>
                <w:sz w:val="16"/>
              </w:rPr>
              <w:t xml:space="preserve">  "message": "Tạo danh mục tin tức mới thành công.",</w:t>
            </w:r>
          </w:p>
          <w:p w14:paraId="194C1937">
            <w:pPr>
              <w:spacing w:after="0" w:line="240" w:lineRule="auto"/>
            </w:pPr>
            <w:r>
              <w:rPr>
                <w:rFonts w:ascii="Consolas" w:hAnsi="Consolas" w:eastAsia="Consolas"/>
                <w:sz w:val="16"/>
              </w:rPr>
              <w:t xml:space="preserve">  "data": {</w:t>
            </w:r>
          </w:p>
          <w:p w14:paraId="05FB85BF">
            <w:pPr>
              <w:spacing w:after="0" w:line="240" w:lineRule="auto"/>
            </w:pPr>
            <w:r>
              <w:rPr>
                <w:rFonts w:ascii="Consolas" w:hAnsi="Consolas" w:eastAsia="Consolas"/>
                <w:sz w:val="16"/>
              </w:rPr>
              <w:t xml:space="preserve">    "categoryNewsId": 18,</w:t>
            </w:r>
          </w:p>
          <w:p w14:paraId="6B47056B">
            <w:pPr>
              <w:spacing w:after="0" w:line="240" w:lineRule="auto"/>
            </w:pPr>
            <w:r>
              <w:rPr>
                <w:rFonts w:ascii="Consolas" w:hAnsi="Consolas" w:eastAsia="Consolas"/>
                <w:sz w:val="16"/>
              </w:rPr>
              <w:t xml:space="preserve">    "title": "Hoa Cưới Cầm Tay",</w:t>
            </w:r>
          </w:p>
          <w:p w14:paraId="76096599">
            <w:pPr>
              <w:spacing w:after="0" w:line="240" w:lineRule="auto"/>
            </w:pPr>
            <w:r>
              <w:rPr>
                <w:rFonts w:ascii="Consolas" w:hAnsi="Consolas" w:eastAsia="Consolas"/>
                <w:sz w:val="16"/>
              </w:rPr>
              <w:t xml:space="preserve">    "parentId": 4,</w:t>
            </w:r>
          </w:p>
          <w:p w14:paraId="6949560C">
            <w:pPr>
              <w:spacing w:after="0" w:line="240" w:lineRule="auto"/>
            </w:pPr>
            <w:r>
              <w:rPr>
                <w:rFonts w:ascii="Consolas" w:hAnsi="Consolas" w:eastAsia="Consolas"/>
                <w:sz w:val="16"/>
              </w:rPr>
              <w:t xml:space="preserve">    "userId": 57</w:t>
            </w:r>
          </w:p>
          <w:p w14:paraId="34F4DE3E">
            <w:pPr>
              <w:spacing w:after="0" w:line="240" w:lineRule="auto"/>
            </w:pPr>
            <w:r>
              <w:rPr>
                <w:rFonts w:ascii="Consolas" w:hAnsi="Consolas" w:eastAsia="Consolas"/>
                <w:sz w:val="16"/>
              </w:rPr>
              <w:t xml:space="preserve">  }</w:t>
            </w:r>
          </w:p>
          <w:p w14:paraId="057359E5">
            <w:pPr>
              <w:spacing w:after="0" w:line="240" w:lineRule="auto"/>
            </w:pPr>
            <w:r>
              <w:rPr>
                <w:rFonts w:ascii="Consolas" w:hAnsi="Consolas" w:eastAsia="Consolas"/>
                <w:sz w:val="16"/>
              </w:rPr>
              <w:t>}</w:t>
            </w:r>
          </w:p>
        </w:tc>
      </w:tr>
    </w:tbl>
    <w:p w14:paraId="3C59FFF2">
      <w:pPr>
        <w:spacing w:after="40"/>
      </w:pPr>
    </w:p>
    <w:p w14:paraId="0B379FE9">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263D7DE7">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0F0E005C">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140541C6">
            <w:pPr>
              <w:spacing w:after="0"/>
            </w:pPr>
            <w:r>
              <w:rPr>
                <w:rFonts w:ascii="Arial" w:hAnsi="Arial" w:eastAsia="Arial"/>
                <w:b/>
                <w:color w:val="FFFFFF"/>
                <w:sz w:val="16"/>
              </w:rPr>
              <w:t>Phía Backend</w:t>
            </w:r>
          </w:p>
        </w:tc>
      </w:tr>
      <w:tr w14:paraId="281DFE46">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6F297C6A">
            <w:pPr>
              <w:spacing w:after="0"/>
            </w:pPr>
            <w:r>
              <w:rPr>
                <w:rFonts w:ascii="Arial" w:hAnsi="Arial" w:eastAsia="Arial"/>
                <w:b w:val="0"/>
                <w:sz w:val="16"/>
              </w:rPr>
              <w:t>• Gửi title và parentId nếu danh mục nằm trong danh mục khác.</w:t>
            </w:r>
            <w:r>
              <w:rPr>
                <w:rFonts w:ascii="Arial" w:hAnsi="Arial" w:eastAsia="Arial"/>
                <w:b w:val="0"/>
                <w:sz w:val="16"/>
              </w:rPr>
              <w:br w:type="textWrapping"/>
            </w:r>
            <w:r>
              <w:rPr>
                <w:rFonts w:ascii="Arial" w:hAnsi="Arial" w:eastAsia="Arial"/>
                <w:b w:val="0"/>
                <w:sz w:val="16"/>
              </w:rPr>
              <w:t>• Cập nhật lại Tree View trên màn hình quản trị.</w:t>
            </w:r>
          </w:p>
        </w:tc>
        <w:tc>
          <w:tcPr>
            <w:tcW w:w="4464" w:type="dxa"/>
            <w:tcBorders>
              <w:top w:val="single" w:color="D9E2F3" w:sz="4" w:space="0"/>
              <w:left w:val="single" w:color="D9E2F3" w:sz="4" w:space="0"/>
              <w:bottom w:val="single" w:color="D9E2F3" w:sz="4" w:space="0"/>
              <w:right w:val="single" w:color="D9E2F3" w:sz="4" w:space="0"/>
            </w:tcBorders>
            <w:vAlign w:val="top"/>
          </w:tcPr>
          <w:p w14:paraId="555A68B3">
            <w:pPr>
              <w:spacing w:after="0"/>
            </w:pPr>
            <w:r>
              <w:rPr>
                <w:rFonts w:ascii="Arial" w:hAnsi="Arial" w:eastAsia="Arial"/>
                <w:b w:val="0"/>
                <w:sz w:val="16"/>
              </w:rPr>
              <w:t>• Kiểm tra quyền tạo danh mục, thường dành cho Admin hoặc Staff.</w:t>
            </w:r>
            <w:r>
              <w:rPr>
                <w:rFonts w:ascii="Arial" w:hAnsi="Arial" w:eastAsia="Arial"/>
                <w:b w:val="0"/>
                <w:sz w:val="16"/>
              </w:rPr>
              <w:br w:type="textWrapping"/>
            </w:r>
            <w:r>
              <w:rPr>
                <w:rFonts w:ascii="Arial" w:hAnsi="Arial" w:eastAsia="Arial"/>
                <w:b w:val="0"/>
                <w:sz w:val="16"/>
              </w:rPr>
              <w:t>• Nếu parentId có giá trị, kiểm tra danh mục cha tồn tại và chưa bị xóa.</w:t>
            </w:r>
            <w:r>
              <w:rPr>
                <w:rFonts w:ascii="Arial" w:hAnsi="Arial" w:eastAsia="Arial"/>
                <w:b w:val="0"/>
                <w:sz w:val="16"/>
              </w:rPr>
              <w:br w:type="textWrapping"/>
            </w:r>
            <w:r>
              <w:rPr>
                <w:rFonts w:ascii="Arial" w:hAnsi="Arial" w:eastAsia="Arial"/>
                <w:b w:val="0"/>
                <w:sz w:val="16"/>
              </w:rPr>
              <w:t>• Thêm mới bản ghi CategoryNews.</w:t>
            </w:r>
            <w:r>
              <w:rPr>
                <w:rFonts w:ascii="Arial" w:hAnsi="Arial" w:eastAsia="Arial"/>
                <w:b w:val="0"/>
                <w:sz w:val="16"/>
              </w:rPr>
              <w:br w:type="textWrapping"/>
            </w:r>
            <w:r>
              <w:rPr>
                <w:rFonts w:ascii="Arial" w:hAnsi="Arial" w:eastAsia="Arial"/>
                <w:b w:val="0"/>
                <w:sz w:val="16"/>
              </w:rPr>
              <w:t>• Trả dữ liệu vừa tạo.</w:t>
            </w:r>
          </w:p>
        </w:tc>
      </w:tr>
    </w:tbl>
    <w:p w14:paraId="1DD3EA53">
      <w:pPr>
        <w:pStyle w:val="3"/>
      </w:pPr>
      <w:r>
        <w:rPr>
          <w:rFonts w:ascii="Arial" w:hAnsi="Arial" w:eastAsia="Arial"/>
          <w:sz w:val="20"/>
        </w:rPr>
        <w:t>4.2 Get CategoryNews</w:t>
      </w:r>
    </w:p>
    <w:p w14:paraId="5AC97023">
      <w:r>
        <w:rPr>
          <w:rFonts w:ascii="Arial" w:hAnsi="Arial" w:eastAsia="Arial"/>
          <w:b/>
          <w:sz w:val="20"/>
        </w:rPr>
        <w:t>GET /category-news</w:t>
      </w:r>
      <w:r>
        <w:rPr>
          <w:rFonts w:ascii="Arial" w:hAnsi="Arial" w:eastAsia="Arial"/>
          <w:sz w:val="20"/>
        </w:rPr>
        <w:t xml:space="preserve"> </w:t>
      </w:r>
    </w:p>
    <w:p w14:paraId="50E1A9C3">
      <w:pPr>
        <w:pStyle w:val="4"/>
      </w:pPr>
      <w:r>
        <w:rPr>
          <w:rFonts w:ascii="Arial" w:hAnsi="Arial" w:eastAsia="Arial"/>
          <w:sz w:val="20"/>
        </w:rPr>
        <w:t>Query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402172E5">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00DCCAB4">
            <w:pPr>
              <w:spacing w:after="0"/>
              <w:jc w:val="left"/>
            </w:pPr>
            <w:r>
              <w:rPr>
                <w:rFonts w:ascii="Arial" w:hAnsi="Arial" w:eastAsia="Arial"/>
                <w:b/>
                <w:color w:val="FFFFFF"/>
                <w:sz w:val="17"/>
              </w:rPr>
              <w:t>Field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0095C5CB">
            <w:pPr>
              <w:spacing w:after="0"/>
              <w:jc w:val="left"/>
            </w:pPr>
            <w:r>
              <w:rPr>
                <w:rFonts w:ascii="Arial" w:hAnsi="Arial" w:eastAsia="Arial"/>
                <w:b/>
                <w:color w:val="FFFFFF"/>
                <w:sz w:val="17"/>
              </w:rPr>
              <w:t>State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2FEBE9E">
            <w:pPr>
              <w:spacing w:after="0"/>
              <w:jc w:val="left"/>
            </w:pPr>
            <w:r>
              <w:rPr>
                <w:rFonts w:ascii="Arial" w:hAnsi="Arial" w:eastAsia="Arial"/>
                <w:b/>
                <w:color w:val="FFFFFF"/>
                <w:sz w:val="17"/>
              </w:rPr>
              <w:t>Data Type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1D909EE0">
            <w:pPr>
              <w:spacing w:after="0"/>
              <w:jc w:val="left"/>
            </w:pPr>
            <w:r>
              <w:rPr>
                <w:rFonts w:ascii="Arial" w:hAnsi="Arial" w:eastAsia="Arial"/>
                <w:b/>
                <w:color w:val="FFFFFF"/>
                <w:sz w:val="17"/>
              </w:rPr>
              <w:t>Validation Rules &amp; Business Logic</w:t>
            </w:r>
          </w:p>
        </w:tc>
      </w:tr>
      <w:tr w14:paraId="46E796E1">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CA65805">
            <w:pPr>
              <w:spacing w:after="0"/>
              <w:jc w:val="left"/>
            </w:pPr>
            <w:r>
              <w:rPr>
                <w:rFonts w:ascii="Arial" w:hAnsi="Arial" w:eastAsia="Arial"/>
                <w:b w:val="0"/>
                <w:sz w:val="17"/>
              </w:rPr>
              <w:t>keyword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2915A32">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ECFF4D5">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1B55638">
            <w:pPr>
              <w:spacing w:after="0"/>
              <w:jc w:val="left"/>
            </w:pPr>
            <w:r>
              <w:rPr>
                <w:rFonts w:ascii="Arial" w:hAnsi="Arial" w:eastAsia="Arial"/>
                <w:b w:val="0"/>
                <w:sz w:val="17"/>
              </w:rPr>
              <w:t>Tìm kiếm theo title danh mục. Có thể bỏ trống để lấy toàn bộ danh mục.</w:t>
            </w:r>
          </w:p>
        </w:tc>
      </w:tr>
      <w:tr w14:paraId="4233419D">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9AAD4E7">
            <w:pPr>
              <w:spacing w:after="0"/>
              <w:jc w:val="left"/>
            </w:pPr>
            <w:r>
              <w:rPr>
                <w:rFonts w:ascii="Arial" w:hAnsi="Arial" w:eastAsia="Arial"/>
                <w:b w:val="0"/>
                <w:sz w:val="17"/>
              </w:rPr>
              <w:t>parentId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B01672C">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511AAA0">
            <w:pPr>
              <w:spacing w:after="0"/>
              <w:jc w:val="left"/>
            </w:pPr>
            <w:r>
              <w:rPr>
                <w:rFonts w:ascii="Arial" w:hAnsi="Arial" w:eastAsia="Arial"/>
                <w:b w:val="0"/>
                <w:sz w:val="17"/>
              </w:rPr>
              <w:t>Integer / null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1F9B895">
            <w:pPr>
              <w:spacing w:after="0"/>
              <w:jc w:val="left"/>
            </w:pPr>
            <w:r>
              <w:rPr>
                <w:rFonts w:ascii="Arial" w:hAnsi="Arial" w:eastAsia="Arial"/>
                <w:b w:val="0"/>
                <w:sz w:val="17"/>
              </w:rPr>
              <w:t>Lọc theo danh mục cha. Nếu parentId = null thì lấy các danh mục gốc.</w:t>
            </w:r>
          </w:p>
        </w:tc>
      </w:tr>
      <w:tr w14:paraId="10C66E37">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8AA4588">
            <w:pPr>
              <w:spacing w:after="0"/>
              <w:jc w:val="left"/>
            </w:pPr>
            <w:r>
              <w:rPr>
                <w:rFonts w:ascii="Arial" w:hAnsi="Arial" w:eastAsia="Arial"/>
                <w:b w:val="0"/>
                <w:sz w:val="17"/>
              </w:rPr>
              <w:t>includeChildren</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B94BD37">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F10E086">
            <w:pPr>
              <w:spacing w:after="0"/>
              <w:jc w:val="left"/>
            </w:pPr>
            <w:r>
              <w:rPr>
                <w:rFonts w:ascii="Arial" w:hAnsi="Arial" w:eastAsia="Arial"/>
                <w:b w:val="0"/>
                <w:sz w:val="17"/>
              </w:rPr>
              <w:t>Boolean</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84204DA">
            <w:pPr>
              <w:spacing w:after="0"/>
              <w:jc w:val="left"/>
            </w:pPr>
            <w:r>
              <w:rPr>
                <w:rFonts w:ascii="Arial" w:hAnsi="Arial" w:eastAsia="Arial"/>
                <w:b w:val="0"/>
                <w:sz w:val="17"/>
              </w:rPr>
              <w:t>true nếu muốn trả về cấu trúc cây kèm danh mục con; false nếu chỉ trả danh sách phẳng.</w:t>
            </w:r>
          </w:p>
        </w:tc>
      </w:tr>
      <w:tr w14:paraId="205304E2">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2847888">
            <w:pPr>
              <w:spacing w:after="0"/>
              <w:jc w:val="left"/>
            </w:pPr>
            <w:r>
              <w:rPr>
                <w:rFonts w:ascii="Arial" w:hAnsi="Arial" w:eastAsia="Arial"/>
                <w:b w:val="0"/>
                <w:sz w:val="17"/>
              </w:rPr>
              <w:t>page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B1AE0DB">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2EF5655">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6E5DA72">
            <w:pPr>
              <w:spacing w:after="0"/>
              <w:jc w:val="left"/>
            </w:pPr>
            <w:r>
              <w:rPr>
                <w:rFonts w:ascii="Arial" w:hAnsi="Arial" w:eastAsia="Arial"/>
                <w:b w:val="0"/>
                <w:sz w:val="17"/>
              </w:rPr>
              <w:t>Dùng khi trả danh sách phẳng. Mặc định = 1.</w:t>
            </w:r>
          </w:p>
        </w:tc>
      </w:tr>
      <w:tr w14:paraId="6EC567EF">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F925628">
            <w:pPr>
              <w:spacing w:after="0"/>
              <w:jc w:val="left"/>
            </w:pPr>
            <w:r>
              <w:rPr>
                <w:rFonts w:ascii="Arial" w:hAnsi="Arial" w:eastAsia="Arial"/>
                <w:b w:val="0"/>
                <w:sz w:val="17"/>
              </w:rPr>
              <w:t>pageSize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67A3240">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B0B6A94">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83CAF3A">
            <w:pPr>
              <w:spacing w:after="0"/>
              <w:jc w:val="left"/>
            </w:pPr>
            <w:r>
              <w:rPr>
                <w:rFonts w:ascii="Arial" w:hAnsi="Arial" w:eastAsia="Arial"/>
                <w:b w:val="0"/>
                <w:sz w:val="17"/>
              </w:rPr>
              <w:t>Dùng khi trả danh sách phẳng. Mặc định = 10.</w:t>
            </w:r>
          </w:p>
        </w:tc>
      </w:tr>
    </w:tbl>
    <w:p w14:paraId="723B086F">
      <w:pPr>
        <w:pStyle w:val="4"/>
      </w:pPr>
      <w:r>
        <w:rPr>
          <w:rFonts w:ascii="Arial" w:hAnsi="Arial" w:eastAsia="Arial"/>
          <w:sz w:val="20"/>
        </w:rPr>
        <w:t>Response Body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7"/>
      </w:tblGrid>
      <w:tr w14:paraId="7AA77C5E">
        <w:trPr>
          <w:jc w:val="center"/>
        </w:trPr>
        <w:tc>
          <w:tcPr>
            <w:tcW w:w="10037" w:type="dxa"/>
            <w:tcBorders>
              <w:top w:val="single" w:color="CFCFCF" w:sz="6" w:space="0"/>
              <w:left w:val="single" w:color="CFCFCF" w:sz="6" w:space="0"/>
              <w:bottom w:val="single" w:color="CFCFCF" w:sz="6" w:space="0"/>
              <w:right w:val="single" w:color="CFCFCF" w:sz="6" w:space="0"/>
              <w:insideH w:val="single" w:sz="6" w:space="0"/>
              <w:insideV w:val="single" w:sz="6" w:space="0"/>
            </w:tcBorders>
            <w:shd w:val="clear" w:color="auto" w:fill="F2F2F2"/>
            <w:vAlign w:val="top"/>
          </w:tcPr>
          <w:p w14:paraId="76C5741B">
            <w:pPr>
              <w:spacing w:after="0"/>
            </w:pPr>
            <w:r>
              <w:rPr>
                <w:rFonts w:ascii="Courier New" w:hAnsi="Courier New" w:eastAsia="Courier New"/>
                <w:sz w:val="15"/>
              </w:rPr>
              <w:t>{</w:t>
            </w:r>
            <w:r>
              <w:br w:type="textWrapping"/>
            </w:r>
            <w:r>
              <w:rPr>
                <w:rFonts w:ascii="Courier New" w:hAnsi="Courier New" w:eastAsia="Courier New"/>
                <w:sz w:val="15"/>
              </w:rPr>
              <w:t xml:space="preserve">  "message": "Lấy danh sách danh mục tin tức thành công.",</w:t>
            </w:r>
            <w:r>
              <w:br w:type="textWrapping"/>
            </w:r>
            <w:r>
              <w:rPr>
                <w:rFonts w:ascii="Courier New" w:hAnsi="Courier New" w:eastAsia="Courier New"/>
                <w:sz w:val="15"/>
              </w:rPr>
              <w:t xml:space="preserve">  "data": {</w:t>
            </w:r>
            <w:r>
              <w:br w:type="textWrapping"/>
            </w:r>
            <w:r>
              <w:rPr>
                <w:rFonts w:ascii="Courier New" w:hAnsi="Courier New" w:eastAsia="Courier New"/>
                <w:sz w:val="15"/>
              </w:rPr>
              <w:t xml:space="preserve">    "items":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"categoryNewsId": 1,</w:t>
            </w:r>
            <w:r>
              <w:br w:type="textWrapping"/>
            </w:r>
            <w:r>
              <w:rPr>
                <w:rFonts w:ascii="Courier New" w:hAnsi="Courier New" w:eastAsia="Courier New"/>
                <w:sz w:val="15"/>
              </w:rPr>
              <w:t xml:space="preserve">        "title": "Tin tức sản phẩm",</w:t>
            </w:r>
            <w:r>
              <w:br w:type="textWrapping"/>
            </w:r>
            <w:r>
              <w:rPr>
                <w:rFonts w:ascii="Courier New" w:hAnsi="Courier New" w:eastAsia="Courier New"/>
                <w:sz w:val="15"/>
              </w:rPr>
              <w:t xml:space="preserve">        "parentId": null,</w:t>
            </w:r>
            <w:r>
              <w:br w:type="textWrapping"/>
            </w:r>
            <w:r>
              <w:rPr>
                <w:rFonts w:ascii="Courier New" w:hAnsi="Courier New" w:eastAsia="Courier New"/>
                <w:sz w:val="15"/>
              </w:rPr>
              <w:t xml:space="preserve">        "userId": 57,</w:t>
            </w:r>
            <w:r>
              <w:br w:type="textWrapping"/>
            </w:r>
            <w:r>
              <w:rPr>
                <w:rFonts w:ascii="Courier New" w:hAnsi="Courier New" w:eastAsia="Courier New"/>
                <w:sz w:val="15"/>
              </w:rPr>
              <w:t xml:space="preserve">        "children":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"categoryNewsId": 5,</w:t>
            </w:r>
            <w:r>
              <w:br w:type="textWrapping"/>
            </w:r>
            <w:r>
              <w:rPr>
                <w:rFonts w:ascii="Courier New" w:hAnsi="Courier New" w:eastAsia="Courier New"/>
                <w:sz w:val="15"/>
              </w:rPr>
              <w:t xml:space="preserve">            "title": "Hoa tươi",</w:t>
            </w:r>
            <w:r>
              <w:br w:type="textWrapping"/>
            </w:r>
            <w:r>
              <w:rPr>
                <w:rFonts w:ascii="Courier New" w:hAnsi="Courier New" w:eastAsia="Courier New"/>
                <w:sz w:val="15"/>
              </w:rPr>
              <w:t xml:space="preserve">            "parentId": 1,</w:t>
            </w:r>
            <w:r>
              <w:br w:type="textWrapping"/>
            </w:r>
            <w:r>
              <w:rPr>
                <w:rFonts w:ascii="Courier New" w:hAnsi="Courier New" w:eastAsia="Courier New"/>
                <w:sz w:val="15"/>
              </w:rPr>
              <w:t xml:space="preserve">            "userId": 57,</w:t>
            </w:r>
            <w:r>
              <w:br w:type="textWrapping"/>
            </w:r>
            <w:r>
              <w:rPr>
                <w:rFonts w:ascii="Courier New" w:hAnsi="Courier New" w:eastAsia="Courier New"/>
                <w:sz w:val="15"/>
              </w:rPr>
              <w:t xml:space="preserve">            "children":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"page": 1,</w:t>
            </w:r>
            <w:r>
              <w:br w:type="textWrapping"/>
            </w:r>
            <w:r>
              <w:rPr>
                <w:rFonts w:ascii="Courier New" w:hAnsi="Courier New" w:eastAsia="Courier New"/>
                <w:sz w:val="15"/>
              </w:rPr>
              <w:t xml:space="preserve">    "pageSize": 10,</w:t>
            </w:r>
            <w:r>
              <w:br w:type="textWrapping"/>
            </w:r>
            <w:r>
              <w:rPr>
                <w:rFonts w:ascii="Courier New" w:hAnsi="Courier New" w:eastAsia="Courier New"/>
                <w:sz w:val="15"/>
              </w:rPr>
              <w:t xml:space="preserve">    "totalItems": 12,</w:t>
            </w:r>
            <w:r>
              <w:br w:type="textWrapping"/>
            </w:r>
            <w:r>
              <w:rPr>
                <w:rFonts w:ascii="Courier New" w:hAnsi="Courier New" w:eastAsia="Courier New"/>
                <w:sz w:val="15"/>
              </w:rPr>
              <w:t xml:space="preserve">    "totalPages": 2,</w:t>
            </w:r>
            <w:r>
              <w:br w:type="textWrapping"/>
            </w:r>
            <w:r>
              <w:rPr>
                <w:rFonts w:ascii="Courier New" w:hAnsi="Courier New" w:eastAsia="Courier New"/>
                <w:sz w:val="15"/>
              </w:rPr>
              <w:t xml:space="preserve">    "previousPage": null,</w:t>
            </w:r>
            <w:r>
              <w:br w:type="textWrapping"/>
            </w:r>
            <w:r>
              <w:rPr>
                <w:rFonts w:ascii="Courier New" w:hAnsi="Courier New" w:eastAsia="Courier New"/>
                <w:sz w:val="15"/>
              </w:rPr>
              <w:t xml:space="preserve">    "nextPage": 2</w:t>
            </w:r>
            <w:r>
              <w:br w:type="textWrapping"/>
            </w:r>
            <w:r>
              <w:rPr>
                <w:rFonts w:ascii="Courier New" w:hAnsi="Courier New" w:eastAsia="Courier New"/>
                <w:sz w:val="15"/>
              </w:rPr>
              <w:t xml:space="preserve">  }</w:t>
            </w:r>
            <w:r>
              <w:br w:type="textWrapping"/>
            </w:r>
            <w:r>
              <w:rPr>
                <w:rFonts w:ascii="Courier New" w:hAnsi="Courier New" w:eastAsia="Courier New"/>
                <w:sz w:val="15"/>
              </w:rPr>
              <w:t>}</w:t>
            </w:r>
          </w:p>
        </w:tc>
      </w:tr>
    </w:tbl>
    <w:p w14:paraId="135C2058">
      <w:pPr>
        <w:pStyle w:val="4"/>
      </w:pPr>
      <w:r>
        <w:rPr>
          <w:rFonts w:ascii="Arial" w:hAnsi="Arial" w:eastAsia="Arial"/>
          <w:sz w:val="20"/>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3877E6ED">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7215AE1E">
            <w:pPr>
              <w:spacing w:after="0"/>
              <w:jc w:val="left"/>
            </w:pPr>
            <w:r>
              <w:rPr>
                <w:rFonts w:ascii="Arial" w:hAnsi="Arial" w:eastAsia="Arial"/>
                <w:b/>
                <w:color w:val="FFFFFF"/>
                <w:sz w:val="17"/>
              </w:rPr>
              <w:t>Phía Frontend</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59AE19F">
            <w:pPr>
              <w:spacing w:after="0"/>
              <w:jc w:val="left"/>
            </w:pPr>
            <w:r>
              <w:rPr>
                <w:rFonts w:ascii="Arial" w:hAnsi="Arial" w:eastAsia="Arial"/>
                <w:b/>
                <w:color w:val="FFFFFF"/>
                <w:sz w:val="17"/>
              </w:rPr>
              <w:t>Phía Backend</w:t>
            </w:r>
          </w:p>
        </w:tc>
      </w:tr>
      <w:tr w14:paraId="657F9A56">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3444C0F">
            <w:pPr>
              <w:spacing w:after="0"/>
            </w:pPr>
            <w:r>
              <w:rPr>
                <w:rFonts w:ascii="Arial" w:hAnsi="Arial" w:eastAsia="Arial"/>
                <w:sz w:val="17"/>
              </w:rPr>
              <w:t>• Gọi API để lấy danh mục khi mở màn hình quản trị hoặc form tạo/sửa bài viết.</w:t>
            </w:r>
            <w:r>
              <w:rPr>
                <w:rFonts w:ascii="Arial" w:hAnsi="Arial" w:eastAsia="Arial"/>
                <w:sz w:val="17"/>
              </w:rPr>
              <w:br w:type="textWrapping"/>
            </w:r>
            <w:r>
              <w:rPr>
                <w:rFonts w:ascii="Arial" w:hAnsi="Arial" w:eastAsia="Arial"/>
                <w:sz w:val="17"/>
              </w:rPr>
              <w:t>• Render dạng Tree View nếu includeChildren = true.</w:t>
            </w:r>
            <w:r>
              <w:rPr>
                <w:rFonts w:ascii="Arial" w:hAnsi="Arial" w:eastAsia="Arial"/>
                <w:sz w:val="17"/>
              </w:rPr>
              <w:br w:type="textWrapping"/>
            </w:r>
            <w:r>
              <w:rPr>
                <w:rFonts w:ascii="Arial" w:hAnsi="Arial" w:eastAsia="Arial"/>
                <w:sz w:val="17"/>
              </w:rPr>
              <w:t>• Dùng previousPage/nextPage khi hiển thị danh sách danh mục dạng phân trang.</w:t>
            </w:r>
            <w:r>
              <w:rPr>
                <w:rFonts w:ascii="Arial" w:hAnsi="Arial" w:eastAsia="Arial"/>
                <w:sz w:val="17"/>
              </w:rPr>
              <w:br w:type="textWrapping"/>
            </w:r>
            <w:r>
              <w:rPr>
                <w:rFonts w:ascii="Arial" w:hAnsi="Arial" w:eastAsia="Arial"/>
                <w:sz w:val="17"/>
              </w:rPr>
              <w:t>• Dùng danh mục trả về để chọn categoryIds cho News.</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03ADD67">
            <w:pPr>
              <w:spacing w:after="0"/>
            </w:pPr>
            <w:r>
              <w:rPr>
                <w:rFonts w:ascii="Arial" w:hAnsi="Arial" w:eastAsia="Arial"/>
                <w:sz w:val="17"/>
              </w:rPr>
              <w:t>• Kiểm tra quyền xem danh mục nếu endpoint thuộc trang quản trị.</w:t>
            </w:r>
            <w:r>
              <w:rPr>
                <w:rFonts w:ascii="Arial" w:hAnsi="Arial" w:eastAsia="Arial"/>
                <w:sz w:val="17"/>
              </w:rPr>
              <w:br w:type="textWrapping"/>
            </w:r>
            <w:r>
              <w:rPr>
                <w:rFonts w:ascii="Arial" w:hAnsi="Arial" w:eastAsia="Arial"/>
                <w:sz w:val="17"/>
              </w:rPr>
              <w:t>• Lấy CategoryNews theo điều kiện lọc, loại bỏ bản ghi đã xóa mềm nếu hệ thống có IsDelete.</w:t>
            </w:r>
            <w:r>
              <w:rPr>
                <w:rFonts w:ascii="Arial" w:hAnsi="Arial" w:eastAsia="Arial"/>
                <w:sz w:val="17"/>
              </w:rPr>
              <w:br w:type="textWrapping"/>
            </w:r>
            <w:r>
              <w:rPr>
                <w:rFonts w:ascii="Arial" w:hAnsi="Arial" w:eastAsia="Arial"/>
                <w:sz w:val="17"/>
              </w:rPr>
              <w:t>• Nếu includeChildren = true, build dữ liệu cây dựa trên ParentID.</w:t>
            </w:r>
            <w:r>
              <w:rPr>
                <w:rFonts w:ascii="Arial" w:hAnsi="Arial" w:eastAsia="Arial"/>
                <w:sz w:val="17"/>
              </w:rPr>
              <w:br w:type="textWrapping"/>
            </w:r>
            <w:r>
              <w:rPr>
                <w:rFonts w:ascii="Arial" w:hAnsi="Arial" w:eastAsia="Arial"/>
                <w:sz w:val="17"/>
              </w:rPr>
              <w:t>• Trả items kèm page, pageSize, totalItems, totalPages, previousPage và nextPage.</w:t>
            </w:r>
            <w:r>
              <w:rPr>
                <w:rFonts w:ascii="Arial" w:hAnsi="Arial" w:eastAsia="Arial"/>
                <w:sz w:val="17"/>
              </w:rPr>
              <w:br w:type="textWrapping"/>
            </w:r>
            <w:r>
              <w:rPr>
                <w:rFonts w:ascii="Arial" w:hAnsi="Arial" w:eastAsia="Arial"/>
                <w:sz w:val="17"/>
              </w:rPr>
              <w:t>• Tính previousPage/nextPage dựa trên page hiện tại và totalPages.</w:t>
            </w:r>
          </w:p>
        </w:tc>
      </w:tr>
    </w:tbl>
    <w:p w14:paraId="17FEB692">
      <w:pPr>
        <w:pStyle w:val="3"/>
      </w:pPr>
      <w:r>
        <w:rPr>
          <w:rFonts w:ascii="Arial" w:hAnsi="Arial" w:eastAsia="Arial"/>
          <w:sz w:val="20"/>
        </w:rPr>
        <w:t>4.3 Get CategoryNews by Id</w:t>
      </w:r>
    </w:p>
    <w:p w14:paraId="4EA8EDD2">
      <w:r>
        <w:rPr>
          <w:rFonts w:ascii="Arial" w:hAnsi="Arial" w:eastAsia="Arial"/>
          <w:b/>
          <w:sz w:val="20"/>
        </w:rPr>
        <w:t>GET /category-news/:id</w:t>
      </w:r>
      <w:r>
        <w:rPr>
          <w:rFonts w:ascii="Arial" w:hAnsi="Arial" w:eastAsia="Arial"/>
          <w:sz w:val="20"/>
        </w:rPr>
        <w:t xml:space="preserve"> </w:t>
      </w:r>
    </w:p>
    <w:p w14:paraId="302092C9">
      <w:pPr>
        <w:pStyle w:val="4"/>
      </w:pPr>
      <w:r>
        <w:rPr>
          <w:rFonts w:ascii="Arial" w:hAnsi="Arial" w:eastAsia="Arial"/>
          <w:sz w:val="20"/>
        </w:rPr>
        <w:t>Path Parameter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45EE065D">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7D4E861C">
            <w:pPr>
              <w:spacing w:after="0"/>
              <w:jc w:val="left"/>
            </w:pPr>
            <w:r>
              <w:rPr>
                <w:rFonts w:ascii="Arial" w:hAnsi="Arial" w:eastAsia="Arial"/>
                <w:b/>
                <w:color w:val="FFFFFF"/>
                <w:sz w:val="17"/>
              </w:rPr>
              <w:t>Field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7967943B">
            <w:pPr>
              <w:spacing w:after="0"/>
              <w:jc w:val="left"/>
            </w:pPr>
            <w:r>
              <w:rPr>
                <w:rFonts w:ascii="Arial" w:hAnsi="Arial" w:eastAsia="Arial"/>
                <w:b/>
                <w:color w:val="FFFFFF"/>
                <w:sz w:val="17"/>
              </w:rPr>
              <w:t>State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9DE7146">
            <w:pPr>
              <w:spacing w:after="0"/>
              <w:jc w:val="left"/>
            </w:pPr>
            <w:r>
              <w:rPr>
                <w:rFonts w:ascii="Arial" w:hAnsi="Arial" w:eastAsia="Arial"/>
                <w:b/>
                <w:color w:val="FFFFFF"/>
                <w:sz w:val="17"/>
              </w:rPr>
              <w:t>Data Type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8EE3313">
            <w:pPr>
              <w:spacing w:after="0"/>
              <w:jc w:val="left"/>
            </w:pPr>
            <w:r>
              <w:rPr>
                <w:rFonts w:ascii="Arial" w:hAnsi="Arial" w:eastAsia="Arial"/>
                <w:b/>
                <w:color w:val="FFFFFF"/>
                <w:sz w:val="17"/>
              </w:rPr>
              <w:t>Validation Rules &amp; Business Logic</w:t>
            </w:r>
          </w:p>
        </w:tc>
      </w:tr>
      <w:tr w14:paraId="0BA48F1D">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3019231">
            <w:pPr>
              <w:spacing w:after="0"/>
              <w:jc w:val="left"/>
            </w:pPr>
            <w:r>
              <w:rPr>
                <w:rFonts w:ascii="Arial" w:hAnsi="Arial" w:eastAsia="Arial"/>
                <w:b w:val="0"/>
                <w:sz w:val="17"/>
              </w:rPr>
              <w:t>id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0440F41">
            <w:pPr>
              <w:spacing w:after="0"/>
              <w:jc w:val="left"/>
            </w:pPr>
            <w:r>
              <w:rPr>
                <w:rFonts w:ascii="Arial" w:hAnsi="Arial" w:eastAsia="Arial"/>
                <w:b w:val="0"/>
                <w:sz w:val="17"/>
              </w:rPr>
              <w:t>Required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E4EF393">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B303B11">
            <w:pPr>
              <w:spacing w:after="0"/>
              <w:jc w:val="left"/>
            </w:pPr>
            <w:r>
              <w:rPr>
                <w:rFonts w:ascii="Arial" w:hAnsi="Arial" w:eastAsia="Arial"/>
                <w:b w:val="0"/>
                <w:sz w:val="17"/>
              </w:rPr>
              <w:t>CategoryNewsID của danh mục cần xem. Phải là số nguyên dương và tồn tại trong Database.</w:t>
            </w:r>
          </w:p>
        </w:tc>
      </w:tr>
    </w:tbl>
    <w:p w14:paraId="7EA66872">
      <w:pPr>
        <w:pStyle w:val="4"/>
      </w:pPr>
      <w:r>
        <w:rPr>
          <w:rFonts w:ascii="Arial" w:hAnsi="Arial" w:eastAsia="Arial"/>
          <w:sz w:val="20"/>
        </w:rPr>
        <w:t>Response Body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7"/>
      </w:tblGrid>
      <w:tr w14:paraId="676B3A37">
        <w:trPr>
          <w:jc w:val="center"/>
        </w:trPr>
        <w:tc>
          <w:tcPr>
            <w:tcW w:w="10037" w:type="dxa"/>
            <w:tcBorders>
              <w:top w:val="single" w:color="CFCFCF" w:sz="6" w:space="0"/>
              <w:left w:val="single" w:color="CFCFCF" w:sz="6" w:space="0"/>
              <w:bottom w:val="single" w:color="CFCFCF" w:sz="6" w:space="0"/>
              <w:right w:val="single" w:color="CFCFCF" w:sz="6" w:space="0"/>
              <w:insideH w:val="single" w:sz="6" w:space="0"/>
              <w:insideV w:val="single" w:sz="6" w:space="0"/>
            </w:tcBorders>
            <w:shd w:val="clear" w:color="auto" w:fill="F2F2F2"/>
          </w:tcPr>
          <w:p w14:paraId="7423F869">
            <w:pPr>
              <w:spacing w:after="0"/>
            </w:pPr>
            <w:r>
              <w:rPr>
                <w:rFonts w:ascii="Courier New" w:hAnsi="Courier New" w:eastAsia="Courier New"/>
                <w:sz w:val="16"/>
              </w:rPr>
              <w:t>{</w:t>
            </w:r>
            <w:r>
              <w:br w:type="textWrapping"/>
            </w:r>
            <w:r>
              <w:rPr>
                <w:rFonts w:ascii="Courier New" w:hAnsi="Courier New" w:eastAsia="Courier New"/>
                <w:sz w:val="16"/>
              </w:rPr>
              <w:t xml:space="preserve">  "message": "Lấy chi tiết danh mục tin tức thành công.",</w:t>
            </w:r>
            <w:r>
              <w:br w:type="textWrapping"/>
            </w:r>
            <w:r>
              <w:rPr>
                <w:rFonts w:ascii="Courier New" w:hAnsi="Courier New" w:eastAsia="Courier New"/>
                <w:sz w:val="16"/>
              </w:rPr>
              <w:t xml:space="preserve">  "data": {</w:t>
            </w:r>
            <w:r>
              <w:br w:type="textWrapping"/>
            </w:r>
            <w:r>
              <w:rPr>
                <w:rFonts w:ascii="Courier New" w:hAnsi="Courier New" w:eastAsia="Courier New"/>
                <w:sz w:val="16"/>
              </w:rPr>
              <w:t xml:space="preserve">    "categoryNewsId": 5,</w:t>
            </w:r>
            <w:r>
              <w:br w:type="textWrapping"/>
            </w:r>
            <w:r>
              <w:rPr>
                <w:rFonts w:ascii="Courier New" w:hAnsi="Courier New" w:eastAsia="Courier New"/>
                <w:sz w:val="16"/>
              </w:rPr>
              <w:t xml:space="preserve">    "title": "Hoa tươi",</w:t>
            </w:r>
            <w:r>
              <w:br w:type="textWrapping"/>
            </w:r>
            <w:r>
              <w:rPr>
                <w:rFonts w:ascii="Courier New" w:hAnsi="Courier New" w:eastAsia="Courier New"/>
                <w:sz w:val="16"/>
              </w:rPr>
              <w:t xml:space="preserve">    "parentId": 1,</w:t>
            </w:r>
            <w:r>
              <w:br w:type="textWrapping"/>
            </w:r>
            <w:r>
              <w:rPr>
                <w:rFonts w:ascii="Courier New" w:hAnsi="Courier New" w:eastAsia="Courier New"/>
                <w:sz w:val="16"/>
              </w:rPr>
              <w:t xml:space="preserve">    "userId": 57,</w:t>
            </w:r>
            <w:r>
              <w:br w:type="textWrapping"/>
            </w:r>
            <w:r>
              <w:rPr>
                <w:rFonts w:ascii="Courier New" w:hAnsi="Courier New" w:eastAsia="Courier New"/>
                <w:sz w:val="16"/>
              </w:rPr>
              <w:t xml:space="preserve">    "parent": {</w:t>
            </w:r>
            <w:r>
              <w:br w:type="textWrapping"/>
            </w:r>
            <w:r>
              <w:rPr>
                <w:rFonts w:ascii="Courier New" w:hAnsi="Courier New" w:eastAsia="Courier New"/>
                <w:sz w:val="16"/>
              </w:rPr>
              <w:t xml:space="preserve">      "categoryNewsId": 1,</w:t>
            </w:r>
            <w:r>
              <w:br w:type="textWrapping"/>
            </w:r>
            <w:r>
              <w:rPr>
                <w:rFonts w:ascii="Courier New" w:hAnsi="Courier New" w:eastAsia="Courier New"/>
                <w:sz w:val="16"/>
              </w:rPr>
              <w:t xml:space="preserve">      "title": "Tin tức sản phẩm"</w:t>
            </w:r>
            <w:r>
              <w:br w:type="textWrapping"/>
            </w:r>
            <w:r>
              <w:rPr>
                <w:rFonts w:ascii="Courier New" w:hAnsi="Courier New" w:eastAsia="Courier New"/>
                <w:sz w:val="16"/>
              </w:rPr>
              <w:t xml:space="preserve">    },</w:t>
            </w:r>
            <w:r>
              <w:br w:type="textWrapping"/>
            </w:r>
            <w:r>
              <w:rPr>
                <w:rFonts w:ascii="Courier New" w:hAnsi="Courier New" w:eastAsia="Courier New"/>
                <w:sz w:val="16"/>
              </w:rPr>
              <w:t xml:space="preserve">    "children": [],</w:t>
            </w:r>
            <w:r>
              <w:br w:type="textWrapping"/>
            </w:r>
            <w:r>
              <w:rPr>
                <w:rFonts w:ascii="Courier New" w:hAnsi="Courier New" w:eastAsia="Courier New"/>
                <w:sz w:val="16"/>
              </w:rPr>
              <w:t xml:space="preserve">    "newsCount": 12</w:t>
            </w:r>
            <w:r>
              <w:br w:type="textWrapping"/>
            </w:r>
            <w:r>
              <w:rPr>
                <w:rFonts w:ascii="Courier New" w:hAnsi="Courier New" w:eastAsia="Courier New"/>
                <w:sz w:val="16"/>
              </w:rPr>
              <w:t xml:space="preserve">  }</w:t>
            </w:r>
            <w:r>
              <w:br w:type="textWrapping"/>
            </w:r>
            <w:r>
              <w:rPr>
                <w:rFonts w:ascii="Courier New" w:hAnsi="Courier New" w:eastAsia="Courier New"/>
                <w:sz w:val="16"/>
              </w:rPr>
              <w:t>}</w:t>
            </w:r>
          </w:p>
        </w:tc>
      </w:tr>
    </w:tbl>
    <w:p w14:paraId="4262F95E">
      <w:pPr>
        <w:pStyle w:val="4"/>
      </w:pPr>
      <w:r>
        <w:rPr>
          <w:rFonts w:ascii="Arial" w:hAnsi="Arial" w:eastAsia="Arial"/>
          <w:sz w:val="20"/>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0F035C20">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198CFCF5">
            <w:pPr>
              <w:spacing w:after="0"/>
              <w:jc w:val="left"/>
            </w:pPr>
            <w:r>
              <w:rPr>
                <w:rFonts w:ascii="Arial" w:hAnsi="Arial" w:eastAsia="Arial"/>
                <w:b/>
                <w:color w:val="FFFFFF"/>
                <w:sz w:val="17"/>
              </w:rPr>
              <w:t>Phía Frontend</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0F3C68FE">
            <w:pPr>
              <w:spacing w:after="0"/>
              <w:jc w:val="left"/>
            </w:pPr>
            <w:r>
              <w:rPr>
                <w:rFonts w:ascii="Arial" w:hAnsi="Arial" w:eastAsia="Arial"/>
                <w:b/>
                <w:color w:val="FFFFFF"/>
                <w:sz w:val="17"/>
              </w:rPr>
              <w:t>Phía Backend</w:t>
            </w:r>
          </w:p>
        </w:tc>
      </w:tr>
      <w:tr w14:paraId="5C928476">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2E0BFEF">
            <w:pPr>
              <w:spacing w:after="0"/>
              <w:jc w:val="left"/>
            </w:pPr>
            <w:r>
              <w:rPr>
                <w:rFonts w:ascii="Arial" w:hAnsi="Arial" w:eastAsia="Arial"/>
                <w:b w:val="0"/>
                <w:sz w:val="17"/>
              </w:rPr>
              <w:t>• Truyền id danh mục trên URL Path.</w:t>
            </w:r>
            <w:r>
              <w:rPr>
                <w:rFonts w:ascii="Arial" w:hAnsi="Arial" w:eastAsia="Arial"/>
                <w:sz w:val="17"/>
              </w:rPr>
              <w:br w:type="textWrapping"/>
            </w:r>
            <w:r>
              <w:rPr>
                <w:rFonts w:ascii="Arial" w:hAnsi="Arial" w:eastAsia="Arial"/>
                <w:b w:val="0"/>
                <w:sz w:val="17"/>
              </w:rPr>
              <w:t>• Hiển thị thông tin chi tiết danh mục, danh mục cha, danh mục con và số bài viết liên quan.</w:t>
            </w:r>
            <w:r>
              <w:rPr>
                <w:rFonts w:ascii="Arial" w:hAnsi="Arial" w:eastAsia="Arial"/>
                <w:sz w:val="17"/>
              </w:rPr>
              <w:br w:type="textWrapping"/>
            </w:r>
            <w:r>
              <w:rPr>
                <w:rFonts w:ascii="Arial" w:hAnsi="Arial" w:eastAsia="Arial"/>
                <w:b w:val="0"/>
                <w:sz w:val="17"/>
              </w:rPr>
              <w:t>• Nếu không tìm thấy thì hiển thị thông báo lỗi phù hợp.</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A06FBFC">
            <w:pPr>
              <w:spacing w:after="0"/>
              <w:jc w:val="left"/>
            </w:pPr>
            <w:r>
              <w:rPr>
                <w:rFonts w:ascii="Arial" w:hAnsi="Arial" w:eastAsia="Arial"/>
                <w:b w:val="0"/>
                <w:sz w:val="17"/>
              </w:rPr>
              <w:t>• Kiểm tra id hợp lệ và tìm CategoryNews theo CategoryNewsID.</w:t>
            </w:r>
            <w:r>
              <w:rPr>
                <w:rFonts w:ascii="Arial" w:hAnsi="Arial" w:eastAsia="Arial"/>
                <w:sz w:val="17"/>
              </w:rPr>
              <w:br w:type="textWrapping"/>
            </w:r>
            <w:r>
              <w:rPr>
                <w:rFonts w:ascii="Arial" w:hAnsi="Arial" w:eastAsia="Arial"/>
                <w:b w:val="0"/>
                <w:sz w:val="17"/>
              </w:rPr>
              <w:t>• Include thông tin parent/children nếu cần.</w:t>
            </w:r>
            <w:r>
              <w:rPr>
                <w:rFonts w:ascii="Arial" w:hAnsi="Arial" w:eastAsia="Arial"/>
                <w:sz w:val="17"/>
              </w:rPr>
              <w:br w:type="textWrapping"/>
            </w:r>
            <w:r>
              <w:rPr>
                <w:rFonts w:ascii="Arial" w:hAnsi="Arial" w:eastAsia="Arial"/>
                <w:b w:val="0"/>
                <w:sz w:val="17"/>
              </w:rPr>
              <w:t>• Đếm số News liên kết qua CategoryNewsDetail nếu cần hiển thị newsCount.</w:t>
            </w:r>
            <w:r>
              <w:rPr>
                <w:rFonts w:ascii="Arial" w:hAnsi="Arial" w:eastAsia="Arial"/>
                <w:sz w:val="17"/>
              </w:rPr>
              <w:br w:type="textWrapping"/>
            </w:r>
            <w:r>
              <w:rPr>
                <w:rFonts w:ascii="Arial" w:hAnsi="Arial" w:eastAsia="Arial"/>
                <w:b w:val="0"/>
                <w:sz w:val="17"/>
              </w:rPr>
              <w:t>• Trả 404 Not Found nếu danh mục không tồn tại hoặc đã bị xóa mềm.</w:t>
            </w:r>
          </w:p>
        </w:tc>
      </w:tr>
    </w:tbl>
    <w:p w14:paraId="477CCB73">
      <w:pPr>
        <w:pStyle w:val="3"/>
      </w:pPr>
      <w:r>
        <w:rPr>
          <w:rFonts w:ascii="Arial" w:hAnsi="Arial" w:eastAsia="Arial"/>
          <w:b/>
        </w:rPr>
        <w:t>4.4 Update CategoryNews</w:t>
      </w:r>
    </w:p>
    <w:p w14:paraId="1234166C">
      <w:pPr>
        <w:spacing w:after="80"/>
      </w:pPr>
      <w:r>
        <w:rPr>
          <w:rFonts w:ascii="Arial" w:hAnsi="Arial" w:eastAsia="Arial"/>
          <w:b/>
          <w:color w:val="1F4E79"/>
          <w:sz w:val="20"/>
        </w:rPr>
        <w:t>PUT /category-news/:id</w:t>
      </w:r>
      <w:r>
        <w:rPr>
          <w:rFonts w:ascii="Arial" w:hAnsi="Arial" w:eastAsia="Arial"/>
        </w:rPr>
        <w:t xml:space="preserve">  </w:t>
      </w:r>
    </w:p>
    <w:p w14:paraId="7F8A5833">
      <w:pPr>
        <w:pStyle w:val="4"/>
      </w:pPr>
      <w:r>
        <w:rPr>
          <w:rFonts w:ascii="Arial" w:hAnsi="Arial" w:eastAsia="Arial"/>
        </w:rPr>
        <w:t>Request Payload</w:t>
      </w:r>
    </w:p>
    <w:tbl>
      <w:tblPr>
        <w:tblStyle w:val="12"/>
        <w:tblW w:w="0" w:type="auto"/>
        <w:jc w:val="center"/>
        <w:tblLayout w:type="autofit"/>
        <w:tblCellMar>
          <w:top w:w="0" w:type="dxa"/>
          <w:left w:w="108" w:type="dxa"/>
          <w:bottom w:w="0" w:type="dxa"/>
          <w:right w:w="108" w:type="dxa"/>
        </w:tblCellMar>
      </w:tblPr>
      <w:tblGrid>
        <w:gridCol w:w="10037"/>
      </w:tblGrid>
      <w:tr w14:paraId="46AE3C56">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0DAE79E2">
            <w:pPr>
              <w:spacing w:after="0" w:line="240" w:lineRule="auto"/>
            </w:pPr>
            <w:r>
              <w:rPr>
                <w:rFonts w:ascii="Consolas" w:hAnsi="Consolas" w:eastAsia="Consolas"/>
                <w:sz w:val="16"/>
              </w:rPr>
              <w:t>{</w:t>
            </w:r>
          </w:p>
          <w:p w14:paraId="6D75AC18">
            <w:pPr>
              <w:spacing w:after="0" w:line="240" w:lineRule="auto"/>
            </w:pPr>
            <w:r>
              <w:rPr>
                <w:rFonts w:ascii="Consolas" w:hAnsi="Consolas" w:eastAsia="Consolas"/>
                <w:sz w:val="16"/>
              </w:rPr>
              <w:t xml:space="preserve">  "title": "Hoa Cưới Thiết Kế Cao Cấp",</w:t>
            </w:r>
          </w:p>
          <w:p w14:paraId="5C78BEB0">
            <w:pPr>
              <w:spacing w:after="0" w:line="240" w:lineRule="auto"/>
            </w:pPr>
            <w:r>
              <w:rPr>
                <w:rFonts w:ascii="Consolas" w:hAnsi="Consolas" w:eastAsia="Consolas"/>
                <w:sz w:val="16"/>
              </w:rPr>
              <w:t xml:space="preserve">  "parentId": 2</w:t>
            </w:r>
          </w:p>
          <w:p w14:paraId="1B91871D">
            <w:pPr>
              <w:spacing w:after="0" w:line="240" w:lineRule="auto"/>
            </w:pPr>
            <w:r>
              <w:rPr>
                <w:rFonts w:ascii="Consolas" w:hAnsi="Consolas" w:eastAsia="Consolas"/>
                <w:sz w:val="16"/>
              </w:rPr>
              <w:t>}</w:t>
            </w:r>
          </w:p>
        </w:tc>
      </w:tr>
    </w:tbl>
    <w:p w14:paraId="03A6FA65">
      <w:pPr>
        <w:spacing w:after="40"/>
      </w:pPr>
    </w:p>
    <w:p w14:paraId="7A70622B">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0CD6DB85">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B7C96E3">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B8319A1">
            <w:pPr>
              <w:spacing w:after="0"/>
            </w:pPr>
            <w:r>
              <w:rPr>
                <w:rFonts w:ascii="Arial" w:hAnsi="Arial" w:eastAsia="Arial"/>
                <w:b/>
                <w:color w:val="FFFFFF"/>
                <w:sz w:val="16"/>
              </w:rPr>
              <w:t>Phía Backend</w:t>
            </w:r>
          </w:p>
        </w:tc>
      </w:tr>
      <w:tr w14:paraId="55062E78">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22E5658C">
            <w:pPr>
              <w:spacing w:after="0"/>
            </w:pPr>
            <w:r>
              <w:rPr>
                <w:rFonts w:ascii="Arial" w:hAnsi="Arial" w:eastAsia="Arial"/>
                <w:b w:val="0"/>
                <w:sz w:val="16"/>
              </w:rPr>
              <w:t>• Gửi id danh mục trên URL Path.</w:t>
            </w:r>
            <w:r>
              <w:rPr>
                <w:rFonts w:ascii="Arial" w:hAnsi="Arial" w:eastAsia="Arial"/>
                <w:b w:val="0"/>
                <w:sz w:val="16"/>
              </w:rPr>
              <w:br w:type="textWrapping"/>
            </w:r>
            <w:r>
              <w:rPr>
                <w:rFonts w:ascii="Arial" w:hAnsi="Arial" w:eastAsia="Arial"/>
                <w:b w:val="0"/>
                <w:sz w:val="16"/>
              </w:rPr>
              <w:t>• Gửi title/parentId mới trong Request Body.</w:t>
            </w:r>
            <w:r>
              <w:rPr>
                <w:rFonts w:ascii="Arial" w:hAnsi="Arial" w:eastAsia="Arial"/>
                <w:b w:val="0"/>
                <w:sz w:val="16"/>
              </w:rPr>
              <w:br w:type="textWrapping"/>
            </w:r>
            <w:r>
              <w:rPr>
                <w:rFonts w:ascii="Arial" w:hAnsi="Arial" w:eastAsia="Arial"/>
                <w:b w:val="0"/>
                <w:sz w:val="16"/>
              </w:rPr>
              <w:t>• Render lại cấu trúc cây sau khi cập nhật thành công.</w:t>
            </w:r>
          </w:p>
        </w:tc>
        <w:tc>
          <w:tcPr>
            <w:tcW w:w="4464" w:type="dxa"/>
            <w:tcBorders>
              <w:top w:val="single" w:color="D9E2F3" w:sz="4" w:space="0"/>
              <w:left w:val="single" w:color="D9E2F3" w:sz="4" w:space="0"/>
              <w:bottom w:val="single" w:color="D9E2F3" w:sz="4" w:space="0"/>
              <w:right w:val="single" w:color="D9E2F3" w:sz="4" w:space="0"/>
            </w:tcBorders>
            <w:vAlign w:val="top"/>
          </w:tcPr>
          <w:p w14:paraId="70F52E0A">
            <w:pPr>
              <w:spacing w:after="0"/>
            </w:pPr>
            <w:r>
              <w:rPr>
                <w:rFonts w:ascii="Arial" w:hAnsi="Arial" w:eastAsia="Arial"/>
                <w:b w:val="0"/>
                <w:sz w:val="16"/>
              </w:rPr>
              <w:t>• Kiểm tra danh mục cần sửa tồn tại trong DB.</w:t>
            </w:r>
            <w:r>
              <w:rPr>
                <w:rFonts w:ascii="Arial" w:hAnsi="Arial" w:eastAsia="Arial"/>
                <w:b w:val="0"/>
                <w:sz w:val="16"/>
              </w:rPr>
              <w:br w:type="textWrapping"/>
            </w:r>
            <w:r>
              <w:rPr>
                <w:rFonts w:ascii="Arial" w:hAnsi="Arial" w:eastAsia="Arial"/>
                <w:b w:val="0"/>
                <w:sz w:val="16"/>
              </w:rPr>
              <w:t>• Kiểm tra Loop Check: parentId mới không được trùng id hiện tại và không được nằm trong danh sách con/cháu của chính nó.</w:t>
            </w:r>
            <w:r>
              <w:rPr>
                <w:rFonts w:ascii="Arial" w:hAnsi="Arial" w:eastAsia="Arial"/>
                <w:b w:val="0"/>
                <w:sz w:val="16"/>
              </w:rPr>
              <w:br w:type="textWrapping"/>
            </w:r>
            <w:r>
              <w:rPr>
                <w:rFonts w:ascii="Arial" w:hAnsi="Arial" w:eastAsia="Arial"/>
                <w:b w:val="0"/>
                <w:sz w:val="16"/>
              </w:rPr>
              <w:t>• Cập nhật bản ghi CategoryNews.</w:t>
            </w:r>
          </w:p>
        </w:tc>
      </w:tr>
    </w:tbl>
    <w:p w14:paraId="46CAFA47">
      <w:pPr>
        <w:pStyle w:val="3"/>
      </w:pPr>
      <w:r>
        <w:rPr>
          <w:rFonts w:ascii="Arial" w:hAnsi="Arial" w:eastAsia="Arial"/>
          <w:b/>
        </w:rPr>
        <w:t>4.5 Delete CategoryNews</w:t>
      </w:r>
    </w:p>
    <w:p w14:paraId="27037612">
      <w:pPr>
        <w:spacing w:after="80"/>
      </w:pPr>
      <w:r>
        <w:rPr>
          <w:rFonts w:ascii="Arial" w:hAnsi="Arial" w:eastAsia="Arial"/>
          <w:b/>
          <w:color w:val="1F4E79"/>
          <w:sz w:val="20"/>
        </w:rPr>
        <w:t>DELETE /category-news/:id</w:t>
      </w:r>
      <w:r>
        <w:rPr>
          <w:rFonts w:ascii="Arial" w:hAnsi="Arial" w:eastAsia="Arial"/>
        </w:rPr>
        <w:t xml:space="preserve"> </w:t>
      </w:r>
    </w:p>
    <w:p w14:paraId="2DBB4E46">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457430A5">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4F1CAF2D">
            <w:pPr>
              <w:spacing w:after="0" w:line="240" w:lineRule="auto"/>
            </w:pPr>
            <w:r>
              <w:rPr>
                <w:rFonts w:ascii="Consolas" w:hAnsi="Consolas" w:eastAsia="Consolas"/>
                <w:sz w:val="16"/>
              </w:rPr>
              <w:t>{</w:t>
            </w:r>
          </w:p>
          <w:p w14:paraId="398B90DE">
            <w:pPr>
              <w:spacing w:after="0" w:line="240" w:lineRule="auto"/>
            </w:pPr>
            <w:r>
              <w:rPr>
                <w:rFonts w:ascii="Consolas" w:hAnsi="Consolas" w:eastAsia="Consolas"/>
                <w:sz w:val="16"/>
              </w:rPr>
              <w:t xml:space="preserve">  "message": "Xóa danh mục thành công."</w:t>
            </w:r>
          </w:p>
          <w:p w14:paraId="047EF6F0">
            <w:pPr>
              <w:spacing w:after="0" w:line="240" w:lineRule="auto"/>
            </w:pPr>
            <w:r>
              <w:rPr>
                <w:rFonts w:ascii="Consolas" w:hAnsi="Consolas" w:eastAsia="Consolas"/>
                <w:sz w:val="16"/>
              </w:rPr>
              <w:t>}</w:t>
            </w:r>
          </w:p>
        </w:tc>
      </w:tr>
    </w:tbl>
    <w:p w14:paraId="6B0A23C0">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8208"/>
      </w:tblGrid>
      <w:tr w14:paraId="06BE9654">
        <w:trPr>
          <w:tblHeader/>
          <w:jc w:val="center"/>
        </w:trPr>
        <w:tc>
          <w:tcPr>
            <w:tcW w:w="187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8F5CCBE">
            <w:pPr>
              <w:spacing w:after="0"/>
            </w:pPr>
            <w:r>
              <w:rPr>
                <w:rFonts w:ascii="Arial" w:hAnsi="Arial" w:eastAsia="Arial"/>
                <w:b/>
                <w:color w:val="FFFFFF"/>
                <w:sz w:val="17"/>
              </w:rPr>
              <w:t>Bên xử lý</w:t>
            </w:r>
          </w:p>
        </w:tc>
        <w:tc>
          <w:tcPr>
            <w:tcW w:w="820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FC2FB8D">
            <w:pPr>
              <w:spacing w:after="0"/>
            </w:pPr>
            <w:r>
              <w:rPr>
                <w:rFonts w:ascii="Arial" w:hAnsi="Arial" w:eastAsia="Arial"/>
                <w:b/>
                <w:color w:val="FFFFFF"/>
                <w:sz w:val="17"/>
              </w:rPr>
              <w:t>Nội dung xử lý</w:t>
            </w:r>
          </w:p>
        </w:tc>
      </w:tr>
      <w:tr w14:paraId="45A405F1">
        <w:trPr>
          <w:jc w:val="center"/>
        </w:trPr>
        <w:tc>
          <w:tcPr>
            <w:tcW w:w="1872" w:type="dxa"/>
            <w:tcBorders>
              <w:top w:val="single" w:color="D9E2F3" w:sz="4" w:space="0"/>
              <w:left w:val="single" w:color="D9E2F3" w:sz="4" w:space="0"/>
              <w:bottom w:val="single" w:color="D9E2F3" w:sz="4" w:space="0"/>
              <w:right w:val="single" w:color="D9E2F3" w:sz="4" w:space="0"/>
            </w:tcBorders>
            <w:vAlign w:val="top"/>
          </w:tcPr>
          <w:p w14:paraId="5EFCAB52">
            <w:pPr>
              <w:spacing w:after="0"/>
            </w:pPr>
            <w:r>
              <w:rPr>
                <w:rFonts w:ascii="Arial" w:hAnsi="Arial" w:eastAsia="Arial"/>
                <w:b w:val="0"/>
                <w:sz w:val="17"/>
              </w:rPr>
              <w:t>Frontend</w:t>
            </w:r>
          </w:p>
        </w:tc>
        <w:tc>
          <w:tcPr>
            <w:tcW w:w="8208" w:type="dxa"/>
            <w:tcBorders>
              <w:top w:val="single" w:color="D9E2F3" w:sz="4" w:space="0"/>
              <w:left w:val="single" w:color="D9E2F3" w:sz="4" w:space="0"/>
              <w:bottom w:val="single" w:color="D9E2F3" w:sz="4" w:space="0"/>
              <w:right w:val="single" w:color="D9E2F3" w:sz="4" w:space="0"/>
            </w:tcBorders>
            <w:vAlign w:val="top"/>
          </w:tcPr>
          <w:p w14:paraId="7F2B6962">
            <w:pPr>
              <w:spacing w:after="0"/>
            </w:pPr>
            <w:r>
              <w:rPr>
                <w:rFonts w:ascii="Arial" w:hAnsi="Arial" w:eastAsia="Arial"/>
                <w:b w:val="0"/>
                <w:sz w:val="17"/>
              </w:rPr>
              <w:t>Gửi request chứa ID danh mục. Nếu danh mục đang chứa bài viết hoặc danh mục con, hiển thị cảnh báo trước khi xóa.</w:t>
            </w:r>
          </w:p>
        </w:tc>
      </w:tr>
      <w:tr w14:paraId="42708A87">
        <w:trPr>
          <w:jc w:val="center"/>
        </w:trPr>
        <w:tc>
          <w:tcPr>
            <w:tcW w:w="1872" w:type="dxa"/>
            <w:tcBorders>
              <w:top w:val="single" w:color="D9E2F3" w:sz="4" w:space="0"/>
              <w:left w:val="single" w:color="D9E2F3" w:sz="4" w:space="0"/>
              <w:bottom w:val="single" w:color="D9E2F3" w:sz="4" w:space="0"/>
              <w:right w:val="single" w:color="D9E2F3" w:sz="4" w:space="0"/>
            </w:tcBorders>
            <w:vAlign w:val="top"/>
          </w:tcPr>
          <w:p w14:paraId="16A28805">
            <w:pPr>
              <w:spacing w:after="0"/>
            </w:pPr>
            <w:r>
              <w:rPr>
                <w:rFonts w:ascii="Arial" w:hAnsi="Arial" w:eastAsia="Arial"/>
                <w:b w:val="0"/>
                <w:sz w:val="17"/>
              </w:rPr>
              <w:t>Backend</w:t>
            </w:r>
          </w:p>
        </w:tc>
        <w:tc>
          <w:tcPr>
            <w:tcW w:w="8208" w:type="dxa"/>
            <w:tcBorders>
              <w:top w:val="single" w:color="D9E2F3" w:sz="4" w:space="0"/>
              <w:left w:val="single" w:color="D9E2F3" w:sz="4" w:space="0"/>
              <w:bottom w:val="single" w:color="D9E2F3" w:sz="4" w:space="0"/>
              <w:right w:val="single" w:color="D9E2F3" w:sz="4" w:space="0"/>
            </w:tcBorders>
            <w:vAlign w:val="top"/>
          </w:tcPr>
          <w:p w14:paraId="7C03F27E">
            <w:pPr>
              <w:spacing w:after="0"/>
            </w:pPr>
            <w:r>
              <w:rPr>
                <w:rFonts w:ascii="Arial" w:hAnsi="Arial" w:eastAsia="Arial"/>
                <w:b w:val="0"/>
                <w:sz w:val="17"/>
              </w:rPr>
              <w:t>Tìm danh mục theo id. Nếu còn phần tử con, chọn một trong hai hướng: từ chối xóa hoặc chuyển danh mục con về null/danh mục cha cao hơn. Sau đó thực hiện Soft Delete và trả kết quả.</w:t>
            </w:r>
          </w:p>
        </w:tc>
      </w:tr>
    </w:tbl>
    <w:p w14:paraId="4D6CBD42">
      <w:pPr>
        <w:spacing w:after="40"/>
      </w:pPr>
    </w:p>
    <w:p w14:paraId="16BF7058">
      <w:pPr>
        <w:pStyle w:val="2"/>
      </w:pPr>
      <w:r>
        <w:rPr>
          <w:rFonts w:ascii="Arial" w:hAnsi="Arial" w:eastAsia="Arial"/>
        </w:rPr>
        <w:t>5. Company Address API</w:t>
      </w:r>
    </w:p>
    <w:p w14:paraId="49639D5D">
      <w:pPr>
        <w:pStyle w:val="3"/>
      </w:pPr>
      <w:r>
        <w:rPr>
          <w:rFonts w:ascii="Arial" w:hAnsi="Arial" w:eastAsia="Arial"/>
        </w:rPr>
        <w:t>5.1 Create CompanyAddress</w:t>
      </w:r>
    </w:p>
    <w:p w14:paraId="4A0D7BC8">
      <w:pPr>
        <w:spacing w:after="80"/>
      </w:pPr>
      <w:r>
        <w:rPr>
          <w:rFonts w:ascii="Arial" w:hAnsi="Arial" w:eastAsia="Arial"/>
          <w:b/>
          <w:color w:val="1F4E79"/>
          <w:sz w:val="20"/>
        </w:rPr>
        <w:t>POST /company-addresses</w:t>
      </w:r>
      <w:r>
        <w:rPr>
          <w:rFonts w:ascii="Arial" w:hAnsi="Arial" w:eastAsia="Arial"/>
        </w:rPr>
        <w:t xml:space="preserve"> </w:t>
      </w:r>
    </w:p>
    <w:p w14:paraId="2EA2DD43">
      <w:pPr>
        <w:pStyle w:val="4"/>
      </w:pPr>
      <w:r>
        <w:rPr>
          <w:rFonts w:ascii="Arial" w:hAnsi="Arial" w:eastAsia="Arial"/>
        </w:rPr>
        <w:t>Request Payload</w:t>
      </w:r>
    </w:p>
    <w:tbl>
      <w:tblPr>
        <w:tblStyle w:val="12"/>
        <w:tblW w:w="0" w:type="auto"/>
        <w:jc w:val="center"/>
        <w:tblLayout w:type="autofit"/>
        <w:tblCellMar>
          <w:top w:w="0" w:type="dxa"/>
          <w:left w:w="108" w:type="dxa"/>
          <w:bottom w:w="0" w:type="dxa"/>
          <w:right w:w="108" w:type="dxa"/>
        </w:tblCellMar>
      </w:tblPr>
      <w:tblGrid>
        <w:gridCol w:w="10037"/>
      </w:tblGrid>
      <w:tr w14:paraId="71D6EB45">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224D189D">
            <w:pPr>
              <w:spacing w:after="0" w:line="240" w:lineRule="auto"/>
            </w:pPr>
            <w:r>
              <w:rPr>
                <w:rFonts w:ascii="Consolas" w:hAnsi="Consolas" w:eastAsia="Consolas"/>
                <w:sz w:val="16"/>
              </w:rPr>
              <w:t>{</w:t>
            </w:r>
          </w:p>
          <w:p w14:paraId="221CC5DE">
            <w:pPr>
              <w:spacing w:after="0" w:line="240" w:lineRule="auto"/>
            </w:pPr>
            <w:r>
              <w:rPr>
                <w:rFonts w:ascii="Consolas" w:hAnsi="Consolas" w:eastAsia="Consolas"/>
                <w:sz w:val="16"/>
              </w:rPr>
              <w:t xml:space="preserve">  "addressLine": "123 Nguyễn Huệ",</w:t>
            </w:r>
          </w:p>
          <w:p w14:paraId="63DAC19E">
            <w:pPr>
              <w:spacing w:after="0" w:line="240" w:lineRule="auto"/>
            </w:pPr>
            <w:r>
              <w:rPr>
                <w:rFonts w:ascii="Consolas" w:hAnsi="Consolas" w:eastAsia="Consolas"/>
                <w:sz w:val="16"/>
              </w:rPr>
              <w:t xml:space="preserve">  "ward": "Phường Bến Nghé",</w:t>
            </w:r>
          </w:p>
          <w:p w14:paraId="3C3389CC">
            <w:pPr>
              <w:spacing w:after="0" w:line="240" w:lineRule="auto"/>
            </w:pPr>
            <w:r>
              <w:rPr>
                <w:rFonts w:ascii="Consolas" w:hAnsi="Consolas" w:eastAsia="Consolas"/>
                <w:sz w:val="16"/>
              </w:rPr>
              <w:t xml:space="preserve">  "district": "Quận 1",</w:t>
            </w:r>
          </w:p>
          <w:p w14:paraId="216876C8">
            <w:pPr>
              <w:spacing w:after="0" w:line="240" w:lineRule="auto"/>
            </w:pPr>
            <w:r>
              <w:rPr>
                <w:rFonts w:ascii="Consolas" w:hAnsi="Consolas" w:eastAsia="Consolas"/>
                <w:sz w:val="16"/>
              </w:rPr>
              <w:t xml:space="preserve">  "city": "Thành phố Hồ Chí Minh",</w:t>
            </w:r>
          </w:p>
          <w:p w14:paraId="3B1BE8F7">
            <w:pPr>
              <w:spacing w:after="0" w:line="240" w:lineRule="auto"/>
            </w:pPr>
            <w:r>
              <w:rPr>
                <w:rFonts w:ascii="Consolas" w:hAnsi="Consolas" w:eastAsia="Consolas"/>
                <w:sz w:val="16"/>
              </w:rPr>
              <w:t xml:space="preserve">  "country": "Việt Nam",</w:t>
            </w:r>
          </w:p>
          <w:p w14:paraId="19506AD3">
            <w:pPr>
              <w:spacing w:after="0" w:line="240" w:lineRule="auto"/>
            </w:pPr>
            <w:r>
              <w:rPr>
                <w:rFonts w:ascii="Consolas" w:hAnsi="Consolas" w:eastAsia="Consolas"/>
                <w:sz w:val="16"/>
              </w:rPr>
              <w:t xml:space="preserve">  "latitude": 10.7756,</w:t>
            </w:r>
          </w:p>
          <w:p w14:paraId="4E79165D">
            <w:pPr>
              <w:spacing w:after="0" w:line="240" w:lineRule="auto"/>
            </w:pPr>
            <w:r>
              <w:rPr>
                <w:rFonts w:ascii="Consolas" w:hAnsi="Consolas" w:eastAsia="Consolas"/>
                <w:sz w:val="16"/>
              </w:rPr>
              <w:t xml:space="preserve">  "longitude": 106.7019,</w:t>
            </w:r>
          </w:p>
          <w:p w14:paraId="2A7C9C91">
            <w:pPr>
              <w:spacing w:after="0" w:line="240" w:lineRule="auto"/>
            </w:pPr>
            <w:r>
              <w:rPr>
                <w:rFonts w:ascii="Consolas" w:hAnsi="Consolas" w:eastAsia="Consolas"/>
                <w:sz w:val="16"/>
              </w:rPr>
              <w:t xml:space="preserve">  "isPrimary": true</w:t>
            </w:r>
          </w:p>
          <w:p w14:paraId="4252F4C2">
            <w:pPr>
              <w:spacing w:after="0" w:line="240" w:lineRule="auto"/>
            </w:pPr>
            <w:r>
              <w:rPr>
                <w:rFonts w:ascii="Consolas" w:hAnsi="Consolas" w:eastAsia="Consolas"/>
                <w:sz w:val="16"/>
              </w:rPr>
              <w:t>}</w:t>
            </w:r>
          </w:p>
        </w:tc>
      </w:tr>
    </w:tbl>
    <w:p w14:paraId="30343DE1">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296"/>
        <w:gridCol w:w="1584"/>
        <w:gridCol w:w="5616"/>
      </w:tblGrid>
      <w:tr w14:paraId="7BDEE59B">
        <w:trPr>
          <w:tblHeader/>
          <w:jc w:val="center"/>
        </w:trPr>
        <w:tc>
          <w:tcPr>
            <w:tcW w:w="172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1B18126">
            <w:pPr>
              <w:spacing w:after="0"/>
            </w:pPr>
            <w:r>
              <w:rPr>
                <w:rFonts w:ascii="Arial" w:hAnsi="Arial" w:eastAsia="Arial"/>
                <w:b/>
                <w:color w:val="FFFFFF"/>
                <w:sz w:val="16"/>
              </w:rPr>
              <w:t>Field</w:t>
            </w:r>
          </w:p>
        </w:tc>
        <w:tc>
          <w:tcPr>
            <w:tcW w:w="1296"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751342B">
            <w:pPr>
              <w:spacing w:after="0"/>
            </w:pPr>
            <w:r>
              <w:rPr>
                <w:rFonts w:ascii="Arial" w:hAnsi="Arial" w:eastAsia="Arial"/>
                <w:b/>
                <w:color w:val="FFFFFF"/>
                <w:sz w:val="16"/>
              </w:rPr>
              <w:t>State</w:t>
            </w:r>
          </w:p>
        </w:tc>
        <w:tc>
          <w:tcPr>
            <w:tcW w:w="158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3D7BEBD">
            <w:pPr>
              <w:spacing w:after="0"/>
            </w:pPr>
            <w:r>
              <w:rPr>
                <w:rFonts w:ascii="Arial" w:hAnsi="Arial" w:eastAsia="Arial"/>
                <w:b/>
                <w:color w:val="FFFFFF"/>
                <w:sz w:val="16"/>
              </w:rPr>
              <w:t>Data Type</w:t>
            </w:r>
          </w:p>
        </w:tc>
        <w:tc>
          <w:tcPr>
            <w:tcW w:w="5616"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7FA3ADAD">
            <w:pPr>
              <w:spacing w:after="0"/>
            </w:pPr>
            <w:r>
              <w:rPr>
                <w:rFonts w:ascii="Arial" w:hAnsi="Arial" w:eastAsia="Arial"/>
                <w:b/>
                <w:color w:val="FFFFFF"/>
                <w:sz w:val="16"/>
              </w:rPr>
              <w:t>Validation Rules &amp; Business Logic</w:t>
            </w:r>
          </w:p>
        </w:tc>
      </w:tr>
      <w:tr w14:paraId="3E1F8078">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175F31B2">
            <w:pPr>
              <w:spacing w:after="0"/>
            </w:pPr>
            <w:r>
              <w:rPr>
                <w:rFonts w:ascii="Arial" w:hAnsi="Arial" w:eastAsia="Arial"/>
                <w:b w:val="0"/>
                <w:sz w:val="16"/>
              </w:rPr>
              <w:t>addressLine</w:t>
            </w:r>
          </w:p>
        </w:tc>
        <w:tc>
          <w:tcPr>
            <w:tcW w:w="1296" w:type="dxa"/>
            <w:tcBorders>
              <w:top w:val="single" w:color="D9E2F3" w:sz="4" w:space="0"/>
              <w:left w:val="single" w:color="D9E2F3" w:sz="4" w:space="0"/>
              <w:bottom w:val="single" w:color="D9E2F3" w:sz="4" w:space="0"/>
              <w:right w:val="single" w:color="D9E2F3" w:sz="4" w:space="0"/>
            </w:tcBorders>
            <w:vAlign w:val="top"/>
          </w:tcPr>
          <w:p w14:paraId="3DF0FD8A">
            <w:pPr>
              <w:spacing w:after="0"/>
            </w:pPr>
            <w:r>
              <w:rPr>
                <w:rFonts w:ascii="Arial" w:hAnsi="Arial" w:eastAsia="Arial"/>
                <w:b w:val="0"/>
                <w:sz w:val="16"/>
              </w:rPr>
              <w:t>Required</w:t>
            </w:r>
          </w:p>
        </w:tc>
        <w:tc>
          <w:tcPr>
            <w:tcW w:w="1584" w:type="dxa"/>
            <w:tcBorders>
              <w:top w:val="single" w:color="D9E2F3" w:sz="4" w:space="0"/>
              <w:left w:val="single" w:color="D9E2F3" w:sz="4" w:space="0"/>
              <w:bottom w:val="single" w:color="D9E2F3" w:sz="4" w:space="0"/>
              <w:right w:val="single" w:color="D9E2F3" w:sz="4" w:space="0"/>
            </w:tcBorders>
            <w:vAlign w:val="top"/>
          </w:tcPr>
          <w:p w14:paraId="528F53B6">
            <w:pPr>
              <w:spacing w:after="0"/>
            </w:pPr>
            <w:r>
              <w:rPr>
                <w:rFonts w:ascii="Arial" w:hAnsi="Arial" w:eastAsia="Arial"/>
                <w:b w:val="0"/>
                <w:sz w:val="16"/>
              </w:rPr>
              <w:t>String</w:t>
            </w:r>
          </w:p>
        </w:tc>
        <w:tc>
          <w:tcPr>
            <w:tcW w:w="5616" w:type="dxa"/>
            <w:tcBorders>
              <w:top w:val="single" w:color="D9E2F3" w:sz="4" w:space="0"/>
              <w:left w:val="single" w:color="D9E2F3" w:sz="4" w:space="0"/>
              <w:bottom w:val="single" w:color="D9E2F3" w:sz="4" w:space="0"/>
              <w:right w:val="single" w:color="D9E2F3" w:sz="4" w:space="0"/>
            </w:tcBorders>
            <w:vAlign w:val="top"/>
          </w:tcPr>
          <w:p w14:paraId="339B7967">
            <w:pPr>
              <w:spacing w:after="0"/>
            </w:pPr>
            <w:r>
              <w:rPr>
                <w:rFonts w:ascii="Arial" w:hAnsi="Arial" w:eastAsia="Arial"/>
                <w:b w:val="0"/>
                <w:sz w:val="16"/>
              </w:rPr>
              <w:t>Từ 5 đến 255 ký tự. Không được để trống.</w:t>
            </w:r>
          </w:p>
        </w:tc>
      </w:tr>
      <w:tr w14:paraId="68446192">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69DD2D98">
            <w:pPr>
              <w:spacing w:after="0"/>
            </w:pPr>
            <w:r>
              <w:rPr>
                <w:rFonts w:ascii="Arial" w:hAnsi="Arial" w:eastAsia="Arial"/>
                <w:b w:val="0"/>
                <w:sz w:val="16"/>
              </w:rPr>
              <w:t>ward</w:t>
            </w:r>
          </w:p>
        </w:tc>
        <w:tc>
          <w:tcPr>
            <w:tcW w:w="1296" w:type="dxa"/>
            <w:tcBorders>
              <w:top w:val="single" w:color="D9E2F3" w:sz="4" w:space="0"/>
              <w:left w:val="single" w:color="D9E2F3" w:sz="4" w:space="0"/>
              <w:bottom w:val="single" w:color="D9E2F3" w:sz="4" w:space="0"/>
              <w:right w:val="single" w:color="D9E2F3" w:sz="4" w:space="0"/>
            </w:tcBorders>
            <w:vAlign w:val="top"/>
          </w:tcPr>
          <w:p w14:paraId="1599EDF6">
            <w:pPr>
              <w:spacing w:after="0"/>
            </w:pPr>
            <w:r>
              <w:rPr>
                <w:rFonts w:ascii="Arial" w:hAnsi="Arial" w:eastAsia="Arial"/>
                <w:b w:val="0"/>
                <w:sz w:val="16"/>
              </w:rPr>
              <w:t>Optional</w:t>
            </w:r>
          </w:p>
        </w:tc>
        <w:tc>
          <w:tcPr>
            <w:tcW w:w="1584" w:type="dxa"/>
            <w:tcBorders>
              <w:top w:val="single" w:color="D9E2F3" w:sz="4" w:space="0"/>
              <w:left w:val="single" w:color="D9E2F3" w:sz="4" w:space="0"/>
              <w:bottom w:val="single" w:color="D9E2F3" w:sz="4" w:space="0"/>
              <w:right w:val="single" w:color="D9E2F3" w:sz="4" w:space="0"/>
            </w:tcBorders>
            <w:vAlign w:val="top"/>
          </w:tcPr>
          <w:p w14:paraId="4C5FB2C4">
            <w:pPr>
              <w:spacing w:after="0"/>
            </w:pPr>
            <w:r>
              <w:rPr>
                <w:rFonts w:ascii="Arial" w:hAnsi="Arial" w:eastAsia="Arial"/>
                <w:b w:val="0"/>
                <w:sz w:val="16"/>
              </w:rPr>
              <w:t>String</w:t>
            </w:r>
          </w:p>
        </w:tc>
        <w:tc>
          <w:tcPr>
            <w:tcW w:w="5616" w:type="dxa"/>
            <w:tcBorders>
              <w:top w:val="single" w:color="D9E2F3" w:sz="4" w:space="0"/>
              <w:left w:val="single" w:color="D9E2F3" w:sz="4" w:space="0"/>
              <w:bottom w:val="single" w:color="D9E2F3" w:sz="4" w:space="0"/>
              <w:right w:val="single" w:color="D9E2F3" w:sz="4" w:space="0"/>
            </w:tcBorders>
            <w:vAlign w:val="top"/>
          </w:tcPr>
          <w:p w14:paraId="420B494B">
            <w:pPr>
              <w:spacing w:after="0"/>
            </w:pPr>
            <w:r>
              <w:rPr>
                <w:rFonts w:ascii="Arial" w:hAnsi="Arial" w:eastAsia="Arial"/>
                <w:b w:val="0"/>
                <w:sz w:val="16"/>
              </w:rPr>
              <w:t>Tối đa 100 ký tự. Có thể null.</w:t>
            </w:r>
          </w:p>
        </w:tc>
      </w:tr>
      <w:tr w14:paraId="66B9462B">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16588FCA">
            <w:pPr>
              <w:spacing w:after="0"/>
            </w:pPr>
            <w:r>
              <w:rPr>
                <w:rFonts w:ascii="Arial" w:hAnsi="Arial" w:eastAsia="Arial"/>
                <w:b w:val="0"/>
                <w:sz w:val="16"/>
              </w:rPr>
              <w:t>district</w:t>
            </w:r>
          </w:p>
        </w:tc>
        <w:tc>
          <w:tcPr>
            <w:tcW w:w="1296" w:type="dxa"/>
            <w:tcBorders>
              <w:top w:val="single" w:color="D9E2F3" w:sz="4" w:space="0"/>
              <w:left w:val="single" w:color="D9E2F3" w:sz="4" w:space="0"/>
              <w:bottom w:val="single" w:color="D9E2F3" w:sz="4" w:space="0"/>
              <w:right w:val="single" w:color="D9E2F3" w:sz="4" w:space="0"/>
            </w:tcBorders>
            <w:vAlign w:val="top"/>
          </w:tcPr>
          <w:p w14:paraId="672E46C3">
            <w:pPr>
              <w:spacing w:after="0"/>
            </w:pPr>
            <w:r>
              <w:rPr>
                <w:rFonts w:ascii="Arial" w:hAnsi="Arial" w:eastAsia="Arial"/>
                <w:b w:val="0"/>
                <w:sz w:val="16"/>
              </w:rPr>
              <w:t>Optional</w:t>
            </w:r>
          </w:p>
        </w:tc>
        <w:tc>
          <w:tcPr>
            <w:tcW w:w="1584" w:type="dxa"/>
            <w:tcBorders>
              <w:top w:val="single" w:color="D9E2F3" w:sz="4" w:space="0"/>
              <w:left w:val="single" w:color="D9E2F3" w:sz="4" w:space="0"/>
              <w:bottom w:val="single" w:color="D9E2F3" w:sz="4" w:space="0"/>
              <w:right w:val="single" w:color="D9E2F3" w:sz="4" w:space="0"/>
            </w:tcBorders>
            <w:vAlign w:val="top"/>
          </w:tcPr>
          <w:p w14:paraId="21C1CEA1">
            <w:pPr>
              <w:spacing w:after="0"/>
            </w:pPr>
            <w:r>
              <w:rPr>
                <w:rFonts w:ascii="Arial" w:hAnsi="Arial" w:eastAsia="Arial"/>
                <w:b w:val="0"/>
                <w:sz w:val="16"/>
              </w:rPr>
              <w:t>String</w:t>
            </w:r>
          </w:p>
        </w:tc>
        <w:tc>
          <w:tcPr>
            <w:tcW w:w="5616" w:type="dxa"/>
            <w:tcBorders>
              <w:top w:val="single" w:color="D9E2F3" w:sz="4" w:space="0"/>
              <w:left w:val="single" w:color="D9E2F3" w:sz="4" w:space="0"/>
              <w:bottom w:val="single" w:color="D9E2F3" w:sz="4" w:space="0"/>
              <w:right w:val="single" w:color="D9E2F3" w:sz="4" w:space="0"/>
            </w:tcBorders>
            <w:vAlign w:val="top"/>
          </w:tcPr>
          <w:p w14:paraId="30586C8E">
            <w:pPr>
              <w:spacing w:after="0"/>
            </w:pPr>
            <w:r>
              <w:rPr>
                <w:rFonts w:ascii="Arial" w:hAnsi="Arial" w:eastAsia="Arial"/>
                <w:b w:val="0"/>
                <w:sz w:val="16"/>
              </w:rPr>
              <w:t>Tối đa 100 ký tự. Có thể null.</w:t>
            </w:r>
          </w:p>
        </w:tc>
      </w:tr>
      <w:tr w14:paraId="293E3B79">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48DE9176">
            <w:pPr>
              <w:spacing w:after="0"/>
            </w:pPr>
            <w:r>
              <w:rPr>
                <w:rFonts w:ascii="Arial" w:hAnsi="Arial" w:eastAsia="Arial"/>
                <w:b w:val="0"/>
                <w:sz w:val="16"/>
              </w:rPr>
              <w:t>city</w:t>
            </w:r>
          </w:p>
        </w:tc>
        <w:tc>
          <w:tcPr>
            <w:tcW w:w="1296" w:type="dxa"/>
            <w:tcBorders>
              <w:top w:val="single" w:color="D9E2F3" w:sz="4" w:space="0"/>
              <w:left w:val="single" w:color="D9E2F3" w:sz="4" w:space="0"/>
              <w:bottom w:val="single" w:color="D9E2F3" w:sz="4" w:space="0"/>
              <w:right w:val="single" w:color="D9E2F3" w:sz="4" w:space="0"/>
            </w:tcBorders>
            <w:vAlign w:val="top"/>
          </w:tcPr>
          <w:p w14:paraId="738F799D">
            <w:pPr>
              <w:spacing w:after="0"/>
            </w:pPr>
            <w:r>
              <w:rPr>
                <w:rFonts w:ascii="Arial" w:hAnsi="Arial" w:eastAsia="Arial"/>
                <w:b w:val="0"/>
                <w:sz w:val="16"/>
              </w:rPr>
              <w:t>Required</w:t>
            </w:r>
          </w:p>
        </w:tc>
        <w:tc>
          <w:tcPr>
            <w:tcW w:w="1584" w:type="dxa"/>
            <w:tcBorders>
              <w:top w:val="single" w:color="D9E2F3" w:sz="4" w:space="0"/>
              <w:left w:val="single" w:color="D9E2F3" w:sz="4" w:space="0"/>
              <w:bottom w:val="single" w:color="D9E2F3" w:sz="4" w:space="0"/>
              <w:right w:val="single" w:color="D9E2F3" w:sz="4" w:space="0"/>
            </w:tcBorders>
            <w:vAlign w:val="top"/>
          </w:tcPr>
          <w:p w14:paraId="4AB0B960">
            <w:pPr>
              <w:spacing w:after="0"/>
            </w:pPr>
            <w:r>
              <w:rPr>
                <w:rFonts w:ascii="Arial" w:hAnsi="Arial" w:eastAsia="Arial"/>
                <w:b w:val="0"/>
                <w:sz w:val="16"/>
              </w:rPr>
              <w:t>String</w:t>
            </w:r>
          </w:p>
        </w:tc>
        <w:tc>
          <w:tcPr>
            <w:tcW w:w="5616" w:type="dxa"/>
            <w:tcBorders>
              <w:top w:val="single" w:color="D9E2F3" w:sz="4" w:space="0"/>
              <w:left w:val="single" w:color="D9E2F3" w:sz="4" w:space="0"/>
              <w:bottom w:val="single" w:color="D9E2F3" w:sz="4" w:space="0"/>
              <w:right w:val="single" w:color="D9E2F3" w:sz="4" w:space="0"/>
            </w:tcBorders>
            <w:vAlign w:val="top"/>
          </w:tcPr>
          <w:p w14:paraId="5DB6F9B6">
            <w:pPr>
              <w:spacing w:after="0"/>
            </w:pPr>
            <w:r>
              <w:rPr>
                <w:rFonts w:ascii="Arial" w:hAnsi="Arial" w:eastAsia="Arial"/>
                <w:b w:val="0"/>
                <w:sz w:val="16"/>
              </w:rPr>
              <w:t>Từ 2 đến 100 ký tự.</w:t>
            </w:r>
          </w:p>
        </w:tc>
      </w:tr>
      <w:tr w14:paraId="3D21418C">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40A3727E">
            <w:pPr>
              <w:spacing w:after="0"/>
            </w:pPr>
            <w:r>
              <w:rPr>
                <w:rFonts w:ascii="Arial" w:hAnsi="Arial" w:eastAsia="Arial"/>
                <w:b w:val="0"/>
                <w:sz w:val="16"/>
              </w:rPr>
              <w:t>country</w:t>
            </w:r>
          </w:p>
        </w:tc>
        <w:tc>
          <w:tcPr>
            <w:tcW w:w="1296" w:type="dxa"/>
            <w:tcBorders>
              <w:top w:val="single" w:color="D9E2F3" w:sz="4" w:space="0"/>
              <w:left w:val="single" w:color="D9E2F3" w:sz="4" w:space="0"/>
              <w:bottom w:val="single" w:color="D9E2F3" w:sz="4" w:space="0"/>
              <w:right w:val="single" w:color="D9E2F3" w:sz="4" w:space="0"/>
            </w:tcBorders>
            <w:vAlign w:val="top"/>
          </w:tcPr>
          <w:p w14:paraId="3E0C0956">
            <w:pPr>
              <w:spacing w:after="0"/>
            </w:pPr>
            <w:r>
              <w:rPr>
                <w:rFonts w:ascii="Arial" w:hAnsi="Arial" w:eastAsia="Arial"/>
                <w:b w:val="0"/>
                <w:sz w:val="16"/>
              </w:rPr>
              <w:t>Required</w:t>
            </w:r>
          </w:p>
        </w:tc>
        <w:tc>
          <w:tcPr>
            <w:tcW w:w="1584" w:type="dxa"/>
            <w:tcBorders>
              <w:top w:val="single" w:color="D9E2F3" w:sz="4" w:space="0"/>
              <w:left w:val="single" w:color="D9E2F3" w:sz="4" w:space="0"/>
              <w:bottom w:val="single" w:color="D9E2F3" w:sz="4" w:space="0"/>
              <w:right w:val="single" w:color="D9E2F3" w:sz="4" w:space="0"/>
            </w:tcBorders>
            <w:vAlign w:val="top"/>
          </w:tcPr>
          <w:p w14:paraId="03A10F65">
            <w:pPr>
              <w:spacing w:after="0"/>
            </w:pPr>
            <w:r>
              <w:rPr>
                <w:rFonts w:ascii="Arial" w:hAnsi="Arial" w:eastAsia="Arial"/>
                <w:b w:val="0"/>
                <w:sz w:val="16"/>
              </w:rPr>
              <w:t>String</w:t>
            </w:r>
          </w:p>
        </w:tc>
        <w:tc>
          <w:tcPr>
            <w:tcW w:w="5616" w:type="dxa"/>
            <w:tcBorders>
              <w:top w:val="single" w:color="D9E2F3" w:sz="4" w:space="0"/>
              <w:left w:val="single" w:color="D9E2F3" w:sz="4" w:space="0"/>
              <w:bottom w:val="single" w:color="D9E2F3" w:sz="4" w:space="0"/>
              <w:right w:val="single" w:color="D9E2F3" w:sz="4" w:space="0"/>
            </w:tcBorders>
            <w:vAlign w:val="top"/>
          </w:tcPr>
          <w:p w14:paraId="7535CCFD">
            <w:pPr>
              <w:spacing w:after="0"/>
            </w:pPr>
            <w:r>
              <w:rPr>
                <w:rFonts w:ascii="Arial" w:hAnsi="Arial" w:eastAsia="Arial"/>
                <w:b w:val="0"/>
                <w:sz w:val="16"/>
              </w:rPr>
              <w:t>Từ 2 đến 100 ký tự.</w:t>
            </w:r>
          </w:p>
        </w:tc>
      </w:tr>
      <w:tr w14:paraId="10A17405">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1638B7BD">
            <w:pPr>
              <w:spacing w:after="0"/>
            </w:pPr>
            <w:r>
              <w:rPr>
                <w:rFonts w:ascii="Arial" w:hAnsi="Arial" w:eastAsia="Arial"/>
                <w:b w:val="0"/>
                <w:sz w:val="16"/>
              </w:rPr>
              <w:t>latitude</w:t>
            </w:r>
          </w:p>
        </w:tc>
        <w:tc>
          <w:tcPr>
            <w:tcW w:w="1296" w:type="dxa"/>
            <w:tcBorders>
              <w:top w:val="single" w:color="D9E2F3" w:sz="4" w:space="0"/>
              <w:left w:val="single" w:color="D9E2F3" w:sz="4" w:space="0"/>
              <w:bottom w:val="single" w:color="D9E2F3" w:sz="4" w:space="0"/>
              <w:right w:val="single" w:color="D9E2F3" w:sz="4" w:space="0"/>
            </w:tcBorders>
            <w:vAlign w:val="top"/>
          </w:tcPr>
          <w:p w14:paraId="045EF040">
            <w:pPr>
              <w:spacing w:after="0"/>
            </w:pPr>
            <w:r>
              <w:rPr>
                <w:rFonts w:ascii="Arial" w:hAnsi="Arial" w:eastAsia="Arial"/>
                <w:b w:val="0"/>
                <w:sz w:val="16"/>
              </w:rPr>
              <w:t>Optional</w:t>
            </w:r>
          </w:p>
        </w:tc>
        <w:tc>
          <w:tcPr>
            <w:tcW w:w="1584" w:type="dxa"/>
            <w:tcBorders>
              <w:top w:val="single" w:color="D9E2F3" w:sz="4" w:space="0"/>
              <w:left w:val="single" w:color="D9E2F3" w:sz="4" w:space="0"/>
              <w:bottom w:val="single" w:color="D9E2F3" w:sz="4" w:space="0"/>
              <w:right w:val="single" w:color="D9E2F3" w:sz="4" w:space="0"/>
            </w:tcBorders>
            <w:vAlign w:val="top"/>
          </w:tcPr>
          <w:p w14:paraId="603C9235">
            <w:pPr>
              <w:spacing w:after="0"/>
            </w:pPr>
            <w:r>
              <w:rPr>
                <w:rFonts w:ascii="Arial" w:hAnsi="Arial" w:eastAsia="Arial"/>
                <w:b w:val="0"/>
                <w:sz w:val="16"/>
              </w:rPr>
              <w:t>Decimal</w:t>
            </w:r>
          </w:p>
        </w:tc>
        <w:tc>
          <w:tcPr>
            <w:tcW w:w="5616" w:type="dxa"/>
            <w:tcBorders>
              <w:top w:val="single" w:color="D9E2F3" w:sz="4" w:space="0"/>
              <w:left w:val="single" w:color="D9E2F3" w:sz="4" w:space="0"/>
              <w:bottom w:val="single" w:color="D9E2F3" w:sz="4" w:space="0"/>
              <w:right w:val="single" w:color="D9E2F3" w:sz="4" w:space="0"/>
            </w:tcBorders>
            <w:vAlign w:val="top"/>
          </w:tcPr>
          <w:p w14:paraId="4DDF0C94">
            <w:pPr>
              <w:spacing w:after="0"/>
            </w:pPr>
            <w:r>
              <w:rPr>
                <w:rFonts w:ascii="Arial" w:hAnsi="Arial" w:eastAsia="Arial"/>
                <w:b w:val="0"/>
                <w:sz w:val="16"/>
              </w:rPr>
              <w:t>Vĩ độ hợp lệ trong phạm vi -90 đến 90.</w:t>
            </w:r>
          </w:p>
        </w:tc>
      </w:tr>
      <w:tr w14:paraId="22250696">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7B870B41">
            <w:pPr>
              <w:spacing w:after="0"/>
            </w:pPr>
            <w:r>
              <w:rPr>
                <w:rFonts w:ascii="Arial" w:hAnsi="Arial" w:eastAsia="Arial"/>
                <w:b w:val="0"/>
                <w:sz w:val="16"/>
              </w:rPr>
              <w:t>longitude</w:t>
            </w:r>
          </w:p>
        </w:tc>
        <w:tc>
          <w:tcPr>
            <w:tcW w:w="1296" w:type="dxa"/>
            <w:tcBorders>
              <w:top w:val="single" w:color="D9E2F3" w:sz="4" w:space="0"/>
              <w:left w:val="single" w:color="D9E2F3" w:sz="4" w:space="0"/>
              <w:bottom w:val="single" w:color="D9E2F3" w:sz="4" w:space="0"/>
              <w:right w:val="single" w:color="D9E2F3" w:sz="4" w:space="0"/>
            </w:tcBorders>
            <w:vAlign w:val="top"/>
          </w:tcPr>
          <w:p w14:paraId="56D10C75">
            <w:pPr>
              <w:spacing w:after="0"/>
            </w:pPr>
            <w:r>
              <w:rPr>
                <w:rFonts w:ascii="Arial" w:hAnsi="Arial" w:eastAsia="Arial"/>
                <w:b w:val="0"/>
                <w:sz w:val="16"/>
              </w:rPr>
              <w:t>Optional</w:t>
            </w:r>
          </w:p>
        </w:tc>
        <w:tc>
          <w:tcPr>
            <w:tcW w:w="1584" w:type="dxa"/>
            <w:tcBorders>
              <w:top w:val="single" w:color="D9E2F3" w:sz="4" w:space="0"/>
              <w:left w:val="single" w:color="D9E2F3" w:sz="4" w:space="0"/>
              <w:bottom w:val="single" w:color="D9E2F3" w:sz="4" w:space="0"/>
              <w:right w:val="single" w:color="D9E2F3" w:sz="4" w:space="0"/>
            </w:tcBorders>
            <w:vAlign w:val="top"/>
          </w:tcPr>
          <w:p w14:paraId="343F4EB4">
            <w:pPr>
              <w:spacing w:after="0"/>
            </w:pPr>
            <w:r>
              <w:rPr>
                <w:rFonts w:ascii="Arial" w:hAnsi="Arial" w:eastAsia="Arial"/>
                <w:b w:val="0"/>
                <w:sz w:val="16"/>
              </w:rPr>
              <w:t>Decimal</w:t>
            </w:r>
          </w:p>
        </w:tc>
        <w:tc>
          <w:tcPr>
            <w:tcW w:w="5616" w:type="dxa"/>
            <w:tcBorders>
              <w:top w:val="single" w:color="D9E2F3" w:sz="4" w:space="0"/>
              <w:left w:val="single" w:color="D9E2F3" w:sz="4" w:space="0"/>
              <w:bottom w:val="single" w:color="D9E2F3" w:sz="4" w:space="0"/>
              <w:right w:val="single" w:color="D9E2F3" w:sz="4" w:space="0"/>
            </w:tcBorders>
            <w:vAlign w:val="top"/>
          </w:tcPr>
          <w:p w14:paraId="6BF5050E">
            <w:pPr>
              <w:spacing w:after="0"/>
            </w:pPr>
            <w:r>
              <w:rPr>
                <w:rFonts w:ascii="Arial" w:hAnsi="Arial" w:eastAsia="Arial"/>
                <w:b w:val="0"/>
                <w:sz w:val="16"/>
              </w:rPr>
              <w:t>Kinh độ hợp lệ trong phạm vi -180 đến 180.</w:t>
            </w:r>
          </w:p>
        </w:tc>
      </w:tr>
      <w:tr w14:paraId="36FBDADD">
        <w:trPr>
          <w:jc w:val="center"/>
        </w:trPr>
        <w:tc>
          <w:tcPr>
            <w:tcW w:w="1728" w:type="dxa"/>
            <w:tcBorders>
              <w:top w:val="single" w:color="D9E2F3" w:sz="4" w:space="0"/>
              <w:left w:val="single" w:color="D9E2F3" w:sz="4" w:space="0"/>
              <w:bottom w:val="single" w:color="D9E2F3" w:sz="4" w:space="0"/>
              <w:right w:val="single" w:color="D9E2F3" w:sz="4" w:space="0"/>
            </w:tcBorders>
            <w:vAlign w:val="top"/>
          </w:tcPr>
          <w:p w14:paraId="5B68D56F">
            <w:pPr>
              <w:spacing w:after="0"/>
            </w:pPr>
            <w:r>
              <w:rPr>
                <w:rFonts w:ascii="Arial" w:hAnsi="Arial" w:eastAsia="Arial"/>
                <w:b w:val="0"/>
                <w:sz w:val="16"/>
              </w:rPr>
              <w:t>isPrimary</w:t>
            </w:r>
          </w:p>
        </w:tc>
        <w:tc>
          <w:tcPr>
            <w:tcW w:w="1296" w:type="dxa"/>
            <w:tcBorders>
              <w:top w:val="single" w:color="D9E2F3" w:sz="4" w:space="0"/>
              <w:left w:val="single" w:color="D9E2F3" w:sz="4" w:space="0"/>
              <w:bottom w:val="single" w:color="D9E2F3" w:sz="4" w:space="0"/>
              <w:right w:val="single" w:color="D9E2F3" w:sz="4" w:space="0"/>
            </w:tcBorders>
            <w:vAlign w:val="top"/>
          </w:tcPr>
          <w:p w14:paraId="37F375F9">
            <w:pPr>
              <w:spacing w:after="0"/>
            </w:pPr>
            <w:r>
              <w:rPr>
                <w:rFonts w:ascii="Arial" w:hAnsi="Arial" w:eastAsia="Arial"/>
                <w:b w:val="0"/>
                <w:sz w:val="16"/>
              </w:rPr>
              <w:t>Required</w:t>
            </w:r>
          </w:p>
        </w:tc>
        <w:tc>
          <w:tcPr>
            <w:tcW w:w="1584" w:type="dxa"/>
            <w:tcBorders>
              <w:top w:val="single" w:color="D9E2F3" w:sz="4" w:space="0"/>
              <w:left w:val="single" w:color="D9E2F3" w:sz="4" w:space="0"/>
              <w:bottom w:val="single" w:color="D9E2F3" w:sz="4" w:space="0"/>
              <w:right w:val="single" w:color="D9E2F3" w:sz="4" w:space="0"/>
            </w:tcBorders>
            <w:vAlign w:val="top"/>
          </w:tcPr>
          <w:p w14:paraId="194C358C">
            <w:pPr>
              <w:spacing w:after="0"/>
            </w:pPr>
            <w:r>
              <w:rPr>
                <w:rFonts w:ascii="Arial" w:hAnsi="Arial" w:eastAsia="Arial"/>
                <w:b w:val="0"/>
                <w:sz w:val="16"/>
              </w:rPr>
              <w:t>Boolean</w:t>
            </w:r>
          </w:p>
        </w:tc>
        <w:tc>
          <w:tcPr>
            <w:tcW w:w="5616" w:type="dxa"/>
            <w:tcBorders>
              <w:top w:val="single" w:color="D9E2F3" w:sz="4" w:space="0"/>
              <w:left w:val="single" w:color="D9E2F3" w:sz="4" w:space="0"/>
              <w:bottom w:val="single" w:color="D9E2F3" w:sz="4" w:space="0"/>
              <w:right w:val="single" w:color="D9E2F3" w:sz="4" w:space="0"/>
            </w:tcBorders>
            <w:vAlign w:val="top"/>
          </w:tcPr>
          <w:p w14:paraId="5EC88BB4">
            <w:pPr>
              <w:spacing w:after="0"/>
            </w:pPr>
            <w:r>
              <w:rPr>
                <w:rFonts w:ascii="Arial" w:hAnsi="Arial" w:eastAsia="Arial"/>
                <w:b w:val="0"/>
                <w:sz w:val="16"/>
              </w:rPr>
              <w:t>true nếu là trụ sở chính; false nếu là chi nhánh phụ.</w:t>
            </w:r>
          </w:p>
        </w:tc>
      </w:tr>
    </w:tbl>
    <w:p w14:paraId="3A326330">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3700C546">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4B44193F">
            <w:pPr>
              <w:spacing w:after="0" w:line="240" w:lineRule="auto"/>
            </w:pPr>
            <w:r>
              <w:rPr>
                <w:rFonts w:ascii="Consolas" w:hAnsi="Consolas" w:eastAsia="Consolas"/>
                <w:sz w:val="16"/>
              </w:rPr>
              <w:t>{</w:t>
            </w:r>
          </w:p>
          <w:p w14:paraId="03C6E84C">
            <w:pPr>
              <w:spacing w:after="0" w:line="240" w:lineRule="auto"/>
            </w:pPr>
            <w:r>
              <w:rPr>
                <w:rFonts w:ascii="Consolas" w:hAnsi="Consolas" w:eastAsia="Consolas"/>
                <w:sz w:val="16"/>
              </w:rPr>
              <w:t xml:space="preserve">  "message": "Tạo địa chỉ công ty thành công.",</w:t>
            </w:r>
          </w:p>
          <w:p w14:paraId="41C1D398">
            <w:pPr>
              <w:spacing w:after="0" w:line="240" w:lineRule="auto"/>
            </w:pPr>
            <w:r>
              <w:rPr>
                <w:rFonts w:ascii="Consolas" w:hAnsi="Consolas" w:eastAsia="Consolas"/>
                <w:sz w:val="16"/>
              </w:rPr>
              <w:t xml:space="preserve">  "data": {</w:t>
            </w:r>
          </w:p>
          <w:p w14:paraId="3067A079">
            <w:pPr>
              <w:spacing w:after="0" w:line="240" w:lineRule="auto"/>
            </w:pPr>
            <w:r>
              <w:rPr>
                <w:rFonts w:ascii="Consolas" w:hAnsi="Consolas" w:eastAsia="Consolas"/>
                <w:sz w:val="16"/>
              </w:rPr>
              <w:t xml:space="preserve">    "id": "e3b0c442-98fc-4c14-9c2e-4b4f514b2d32",</w:t>
            </w:r>
          </w:p>
          <w:p w14:paraId="6262DFFE">
            <w:pPr>
              <w:spacing w:after="0" w:line="240" w:lineRule="auto"/>
            </w:pPr>
            <w:r>
              <w:rPr>
                <w:rFonts w:ascii="Consolas" w:hAnsi="Consolas" w:eastAsia="Consolas"/>
                <w:sz w:val="16"/>
              </w:rPr>
              <w:t xml:space="preserve">    "addressLine": "123 Nguyễn Huệ",</w:t>
            </w:r>
          </w:p>
          <w:p w14:paraId="14B159E3">
            <w:pPr>
              <w:spacing w:after="0" w:line="240" w:lineRule="auto"/>
            </w:pPr>
            <w:r>
              <w:rPr>
                <w:rFonts w:ascii="Consolas" w:hAnsi="Consolas" w:eastAsia="Consolas"/>
                <w:sz w:val="16"/>
              </w:rPr>
              <w:t xml:space="preserve">    "ward": "Phường Bến Nghé",</w:t>
            </w:r>
          </w:p>
          <w:p w14:paraId="57886C49">
            <w:pPr>
              <w:spacing w:after="0" w:line="240" w:lineRule="auto"/>
            </w:pPr>
            <w:r>
              <w:rPr>
                <w:rFonts w:ascii="Consolas" w:hAnsi="Consolas" w:eastAsia="Consolas"/>
                <w:sz w:val="16"/>
              </w:rPr>
              <w:t xml:space="preserve">    "district": "Quận 1",</w:t>
            </w:r>
          </w:p>
          <w:p w14:paraId="0333F43B">
            <w:pPr>
              <w:spacing w:after="0" w:line="240" w:lineRule="auto"/>
            </w:pPr>
            <w:r>
              <w:rPr>
                <w:rFonts w:ascii="Consolas" w:hAnsi="Consolas" w:eastAsia="Consolas"/>
                <w:sz w:val="16"/>
              </w:rPr>
              <w:t xml:space="preserve">    "city": "Thành phố Hồ Chí Minh",</w:t>
            </w:r>
          </w:p>
          <w:p w14:paraId="0E6CFD6D">
            <w:pPr>
              <w:spacing w:after="0" w:line="240" w:lineRule="auto"/>
            </w:pPr>
            <w:r>
              <w:rPr>
                <w:rFonts w:ascii="Consolas" w:hAnsi="Consolas" w:eastAsia="Consolas"/>
                <w:sz w:val="16"/>
              </w:rPr>
              <w:t xml:space="preserve">    "country": "Việt Nam",</w:t>
            </w:r>
          </w:p>
          <w:p w14:paraId="7ACB7C79">
            <w:pPr>
              <w:spacing w:after="0" w:line="240" w:lineRule="auto"/>
            </w:pPr>
            <w:r>
              <w:rPr>
                <w:rFonts w:ascii="Consolas" w:hAnsi="Consolas" w:eastAsia="Consolas"/>
                <w:sz w:val="16"/>
              </w:rPr>
              <w:t xml:space="preserve">    "latitude": 10.7756,</w:t>
            </w:r>
          </w:p>
          <w:p w14:paraId="6B766BCC">
            <w:pPr>
              <w:spacing w:after="0" w:line="240" w:lineRule="auto"/>
            </w:pPr>
            <w:r>
              <w:rPr>
                <w:rFonts w:ascii="Consolas" w:hAnsi="Consolas" w:eastAsia="Consolas"/>
                <w:sz w:val="16"/>
              </w:rPr>
              <w:t xml:space="preserve">    "longitude": 106.7019,</w:t>
            </w:r>
          </w:p>
          <w:p w14:paraId="6E0E0FA9">
            <w:pPr>
              <w:spacing w:after="0" w:line="240" w:lineRule="auto"/>
            </w:pPr>
            <w:r>
              <w:rPr>
                <w:rFonts w:ascii="Consolas" w:hAnsi="Consolas" w:eastAsia="Consolas"/>
                <w:sz w:val="16"/>
              </w:rPr>
              <w:t xml:space="preserve">    "isPrimary": true,</w:t>
            </w:r>
          </w:p>
          <w:p w14:paraId="60FC88EB">
            <w:pPr>
              <w:spacing w:after="0" w:line="240" w:lineRule="auto"/>
            </w:pPr>
            <w:r>
              <w:rPr>
                <w:rFonts w:ascii="Consolas" w:hAnsi="Consolas" w:eastAsia="Consolas"/>
                <w:sz w:val="16"/>
              </w:rPr>
              <w:t xml:space="preserve">    "createdAt": "2026-06-11T08:58:55Z",</w:t>
            </w:r>
          </w:p>
          <w:p w14:paraId="039021E7">
            <w:pPr>
              <w:spacing w:after="0" w:line="240" w:lineRule="auto"/>
            </w:pPr>
            <w:r>
              <w:rPr>
                <w:rFonts w:ascii="Consolas" w:hAnsi="Consolas" w:eastAsia="Consolas"/>
                <w:sz w:val="16"/>
              </w:rPr>
              <w:t xml:space="preserve">    "updatedAt": null</w:t>
            </w:r>
          </w:p>
          <w:p w14:paraId="754AD1B0">
            <w:pPr>
              <w:spacing w:after="0" w:line="240" w:lineRule="auto"/>
            </w:pPr>
            <w:r>
              <w:rPr>
                <w:rFonts w:ascii="Consolas" w:hAnsi="Consolas" w:eastAsia="Consolas"/>
                <w:sz w:val="16"/>
              </w:rPr>
              <w:t xml:space="preserve">  }</w:t>
            </w:r>
          </w:p>
          <w:p w14:paraId="2B6F772B">
            <w:pPr>
              <w:spacing w:after="0" w:line="240" w:lineRule="auto"/>
            </w:pPr>
            <w:r>
              <w:rPr>
                <w:rFonts w:ascii="Consolas" w:hAnsi="Consolas" w:eastAsia="Consolas"/>
                <w:sz w:val="16"/>
              </w:rPr>
              <w:t>}</w:t>
            </w:r>
          </w:p>
        </w:tc>
      </w:tr>
    </w:tbl>
    <w:p w14:paraId="5B3A0C4F">
      <w:pPr>
        <w:spacing w:after="40"/>
      </w:pPr>
    </w:p>
    <w:p w14:paraId="4172E63C">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11944163">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829FE72">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E2D8BCB">
            <w:pPr>
              <w:spacing w:after="0"/>
            </w:pPr>
            <w:r>
              <w:rPr>
                <w:rFonts w:ascii="Arial" w:hAnsi="Arial" w:eastAsia="Arial"/>
                <w:b/>
                <w:color w:val="FFFFFF"/>
                <w:sz w:val="16"/>
              </w:rPr>
              <w:t>Phía Backend</w:t>
            </w:r>
          </w:p>
        </w:tc>
      </w:tr>
      <w:tr w14:paraId="47E5EDA7">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490A5EA7">
            <w:pPr>
              <w:spacing w:after="0"/>
            </w:pPr>
            <w:r>
              <w:rPr>
                <w:rFonts w:ascii="Arial" w:hAnsi="Arial" w:eastAsia="Arial"/>
                <w:b w:val="0"/>
                <w:sz w:val="16"/>
              </w:rPr>
              <w:t>• Gửi request chứa dữ liệu địa chỉ kèm token xác thực.</w:t>
            </w:r>
            <w:r>
              <w:rPr>
                <w:rFonts w:ascii="Arial" w:hAnsi="Arial" w:eastAsia="Arial"/>
                <w:b w:val="0"/>
                <w:sz w:val="16"/>
              </w:rPr>
              <w:br w:type="textWrapping"/>
            </w:r>
            <w:r>
              <w:rPr>
                <w:rFonts w:ascii="Arial" w:hAnsi="Arial" w:eastAsia="Arial"/>
                <w:b w:val="0"/>
                <w:sz w:val="16"/>
              </w:rPr>
              <w:t>• Hiển thị thông báo tạo thành công.</w:t>
            </w:r>
            <w:r>
              <w:rPr>
                <w:rFonts w:ascii="Arial" w:hAnsi="Arial" w:eastAsia="Arial"/>
                <w:b w:val="0"/>
                <w:sz w:val="16"/>
              </w:rPr>
              <w:br w:type="textWrapping"/>
            </w:r>
            <w:r>
              <w:rPr>
                <w:rFonts w:ascii="Arial" w:hAnsi="Arial" w:eastAsia="Arial"/>
                <w:b w:val="0"/>
                <w:sz w:val="16"/>
              </w:rPr>
              <w:t>• Làm mới danh sách địa chỉ trên màn hình quản trị.</w:t>
            </w:r>
          </w:p>
        </w:tc>
        <w:tc>
          <w:tcPr>
            <w:tcW w:w="4464" w:type="dxa"/>
            <w:tcBorders>
              <w:top w:val="single" w:color="D9E2F3" w:sz="4" w:space="0"/>
              <w:left w:val="single" w:color="D9E2F3" w:sz="4" w:space="0"/>
              <w:bottom w:val="single" w:color="D9E2F3" w:sz="4" w:space="0"/>
              <w:right w:val="single" w:color="D9E2F3" w:sz="4" w:space="0"/>
            </w:tcBorders>
            <w:vAlign w:val="top"/>
          </w:tcPr>
          <w:p w14:paraId="557CC700">
            <w:pPr>
              <w:spacing w:after="0"/>
            </w:pPr>
            <w:r>
              <w:rPr>
                <w:rFonts w:ascii="Arial" w:hAnsi="Arial" w:eastAsia="Arial"/>
                <w:b w:val="0"/>
                <w:sz w:val="16"/>
              </w:rPr>
              <w:t>• Xác thực quyền Admin.</w:t>
            </w:r>
            <w:r>
              <w:rPr>
                <w:rFonts w:ascii="Arial" w:hAnsi="Arial" w:eastAsia="Arial"/>
                <w:b w:val="0"/>
                <w:sz w:val="16"/>
              </w:rPr>
              <w:br w:type="textWrapping"/>
            </w:r>
            <w:r>
              <w:rPr>
                <w:rFonts w:ascii="Arial" w:hAnsi="Arial" w:eastAsia="Arial"/>
                <w:b w:val="0"/>
                <w:sz w:val="16"/>
              </w:rPr>
              <w:t>• Kiểm tra tọa độ nếu có truyền.</w:t>
            </w:r>
            <w:r>
              <w:rPr>
                <w:rFonts w:ascii="Arial" w:hAnsi="Arial" w:eastAsia="Arial"/>
                <w:b w:val="0"/>
                <w:sz w:val="16"/>
              </w:rPr>
              <w:br w:type="textWrapping"/>
            </w:r>
            <w:r>
              <w:rPr>
                <w:rFonts w:ascii="Arial" w:hAnsi="Arial" w:eastAsia="Arial"/>
                <w:b w:val="0"/>
                <w:sz w:val="16"/>
              </w:rPr>
              <w:t>• Khởi chạy Transaction.</w:t>
            </w:r>
            <w:r>
              <w:rPr>
                <w:rFonts w:ascii="Arial" w:hAnsi="Arial" w:eastAsia="Arial"/>
                <w:b w:val="0"/>
                <w:sz w:val="16"/>
              </w:rPr>
              <w:br w:type="textWrapping"/>
            </w:r>
            <w:r>
              <w:rPr>
                <w:rFonts w:ascii="Arial" w:hAnsi="Arial" w:eastAsia="Arial"/>
                <w:b w:val="0"/>
                <w:sz w:val="16"/>
              </w:rPr>
              <w:t>• Nếu isPrimary = true, cập nhật toàn bộ địa chỉ cũ thành IsPrimary = false.</w:t>
            </w:r>
            <w:r>
              <w:rPr>
                <w:rFonts w:ascii="Arial" w:hAnsi="Arial" w:eastAsia="Arial"/>
                <w:b w:val="0"/>
                <w:sz w:val="16"/>
              </w:rPr>
              <w:br w:type="textWrapping"/>
            </w:r>
            <w:r>
              <w:rPr>
                <w:rFonts w:ascii="Arial" w:hAnsi="Arial" w:eastAsia="Arial"/>
                <w:b w:val="0"/>
                <w:sz w:val="16"/>
              </w:rPr>
              <w:t>• Sinh Guid mới, gán CreatedAt = NOW().</w:t>
            </w:r>
            <w:r>
              <w:rPr>
                <w:rFonts w:ascii="Arial" w:hAnsi="Arial" w:eastAsia="Arial"/>
                <w:b w:val="0"/>
                <w:sz w:val="16"/>
              </w:rPr>
              <w:br w:type="textWrapping"/>
            </w:r>
            <w:r>
              <w:rPr>
                <w:rFonts w:ascii="Arial" w:hAnsi="Arial" w:eastAsia="Arial"/>
                <w:b w:val="0"/>
                <w:sz w:val="16"/>
              </w:rPr>
              <w:t>• Commit Transaction và trả dữ liệu thành công.</w:t>
            </w:r>
          </w:p>
        </w:tc>
      </w:tr>
    </w:tbl>
    <w:p w14:paraId="67DE77E9">
      <w:pPr>
        <w:spacing w:after="40"/>
      </w:pPr>
    </w:p>
    <w:p w14:paraId="3AE623E0">
      <w:pPr>
        <w:pStyle w:val="3"/>
      </w:pPr>
      <w:r>
        <w:rPr>
          <w:rFonts w:ascii="Arial" w:hAnsi="Arial" w:eastAsia="Arial"/>
          <w:sz w:val="20"/>
        </w:rPr>
        <w:t>5.2 Get CompanyAddress</w:t>
      </w:r>
    </w:p>
    <w:p w14:paraId="322A22C2">
      <w:r>
        <w:rPr>
          <w:rFonts w:ascii="Arial" w:hAnsi="Arial" w:eastAsia="Arial"/>
          <w:b/>
          <w:sz w:val="20"/>
        </w:rPr>
        <w:t>GET /company-addresses</w:t>
      </w:r>
      <w:r>
        <w:rPr>
          <w:rFonts w:ascii="Arial" w:hAnsi="Arial" w:eastAsia="Arial"/>
          <w:sz w:val="20"/>
        </w:rPr>
        <w:t xml:space="preserve"> </w:t>
      </w:r>
    </w:p>
    <w:p w14:paraId="22919B10">
      <w:pPr>
        <w:pStyle w:val="4"/>
      </w:pPr>
      <w:r>
        <w:rPr>
          <w:rFonts w:ascii="Arial" w:hAnsi="Arial" w:eastAsia="Arial"/>
          <w:sz w:val="20"/>
        </w:rPr>
        <w:t>Query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34CEEA11">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47CAC61">
            <w:pPr>
              <w:spacing w:after="0"/>
              <w:jc w:val="left"/>
            </w:pPr>
            <w:r>
              <w:rPr>
                <w:rFonts w:ascii="Arial" w:hAnsi="Arial" w:eastAsia="Arial"/>
                <w:b/>
                <w:color w:val="FFFFFF"/>
                <w:sz w:val="17"/>
              </w:rPr>
              <w:t>Field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17EA622">
            <w:pPr>
              <w:spacing w:after="0"/>
              <w:jc w:val="left"/>
            </w:pPr>
            <w:r>
              <w:rPr>
                <w:rFonts w:ascii="Arial" w:hAnsi="Arial" w:eastAsia="Arial"/>
                <w:b/>
                <w:color w:val="FFFFFF"/>
                <w:sz w:val="17"/>
              </w:rPr>
              <w:t>State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778D66D">
            <w:pPr>
              <w:spacing w:after="0"/>
              <w:jc w:val="left"/>
            </w:pPr>
            <w:r>
              <w:rPr>
                <w:rFonts w:ascii="Arial" w:hAnsi="Arial" w:eastAsia="Arial"/>
                <w:b/>
                <w:color w:val="FFFFFF"/>
                <w:sz w:val="17"/>
              </w:rPr>
              <w:t>Data Type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503AEE0F">
            <w:pPr>
              <w:spacing w:after="0"/>
              <w:jc w:val="left"/>
            </w:pPr>
            <w:r>
              <w:rPr>
                <w:rFonts w:ascii="Arial" w:hAnsi="Arial" w:eastAsia="Arial"/>
                <w:b/>
                <w:color w:val="FFFFFF"/>
                <w:sz w:val="17"/>
              </w:rPr>
              <w:t>Validation Rules &amp; Business Logic</w:t>
            </w:r>
          </w:p>
        </w:tc>
      </w:tr>
      <w:tr w14:paraId="08FB4A03">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DEDFE1F">
            <w:pPr>
              <w:spacing w:after="0"/>
              <w:jc w:val="left"/>
            </w:pPr>
            <w:r>
              <w:rPr>
                <w:rFonts w:ascii="Arial" w:hAnsi="Arial" w:eastAsia="Arial"/>
                <w:b w:val="0"/>
                <w:sz w:val="17"/>
              </w:rPr>
              <w:t>keyword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96120FB">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816BF63">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F330FA5">
            <w:pPr>
              <w:spacing w:after="0"/>
              <w:jc w:val="left"/>
            </w:pPr>
            <w:r>
              <w:rPr>
                <w:rFonts w:ascii="Arial" w:hAnsi="Arial" w:eastAsia="Arial"/>
                <w:b w:val="0"/>
                <w:sz w:val="17"/>
              </w:rPr>
              <w:t>Tìm kiếm theo addressLine, ward, district, city hoặc country.</w:t>
            </w:r>
          </w:p>
        </w:tc>
      </w:tr>
      <w:tr w14:paraId="77D83610">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DC24D38">
            <w:pPr>
              <w:spacing w:after="0"/>
              <w:jc w:val="left"/>
            </w:pPr>
            <w:r>
              <w:rPr>
                <w:rFonts w:ascii="Arial" w:hAnsi="Arial" w:eastAsia="Arial"/>
                <w:b w:val="0"/>
                <w:sz w:val="17"/>
              </w:rPr>
              <w:t>city</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8199D5F">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0074D2F">
            <w:pPr>
              <w:spacing w:after="0"/>
              <w:jc w:val="left"/>
            </w:pPr>
            <w:r>
              <w:rPr>
                <w:rFonts w:ascii="Arial" w:hAnsi="Arial" w:eastAsia="Arial"/>
                <w:b w:val="0"/>
                <w:sz w:val="17"/>
              </w:rPr>
              <w:t>String</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A1396F9">
            <w:pPr>
              <w:spacing w:after="0"/>
              <w:jc w:val="left"/>
            </w:pPr>
            <w:r>
              <w:rPr>
                <w:rFonts w:ascii="Arial" w:hAnsi="Arial" w:eastAsia="Arial"/>
                <w:b w:val="0"/>
                <w:sz w:val="17"/>
              </w:rPr>
              <w:t>Lọc địa chỉ theo tỉnh/thành phố.</w:t>
            </w:r>
          </w:p>
        </w:tc>
      </w:tr>
      <w:tr w14:paraId="03022B10">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F5035B6">
            <w:pPr>
              <w:spacing w:after="0"/>
              <w:jc w:val="left"/>
            </w:pPr>
            <w:r>
              <w:rPr>
                <w:rFonts w:ascii="Arial" w:hAnsi="Arial" w:eastAsia="Arial"/>
                <w:b w:val="0"/>
                <w:sz w:val="17"/>
              </w:rPr>
              <w:t>isPrimary</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2AE1B0C">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0EB8905">
            <w:pPr>
              <w:spacing w:after="0"/>
              <w:jc w:val="left"/>
            </w:pPr>
            <w:r>
              <w:rPr>
                <w:rFonts w:ascii="Arial" w:hAnsi="Arial" w:eastAsia="Arial"/>
                <w:b w:val="0"/>
                <w:sz w:val="17"/>
              </w:rPr>
              <w:t>Boolean</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FBC4149">
            <w:pPr>
              <w:spacing w:after="0"/>
              <w:jc w:val="left"/>
            </w:pPr>
            <w:r>
              <w:rPr>
                <w:rFonts w:ascii="Arial" w:hAnsi="Arial" w:eastAsia="Arial"/>
                <w:b w:val="0"/>
                <w:sz w:val="17"/>
              </w:rPr>
              <w:t>true để chỉ lấy trụ sở chính; false để lấy chi nhánh phụ.</w:t>
            </w:r>
          </w:p>
        </w:tc>
      </w:tr>
      <w:tr w14:paraId="2BE591A4">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66EA2B7">
            <w:pPr>
              <w:spacing w:after="0"/>
              <w:jc w:val="left"/>
            </w:pPr>
            <w:r>
              <w:rPr>
                <w:rFonts w:ascii="Arial" w:hAnsi="Arial" w:eastAsia="Arial"/>
                <w:b w:val="0"/>
                <w:sz w:val="17"/>
              </w:rPr>
              <w:t>page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F4A601F">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58AF7D7">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69D2A11">
            <w:pPr>
              <w:spacing w:after="0"/>
              <w:jc w:val="left"/>
            </w:pPr>
            <w:r>
              <w:rPr>
                <w:rFonts w:ascii="Arial" w:hAnsi="Arial" w:eastAsia="Arial"/>
                <w:b w:val="0"/>
                <w:sz w:val="17"/>
              </w:rPr>
              <w:t>Mặc định = 1. Phải là số nguyên dương.</w:t>
            </w:r>
          </w:p>
        </w:tc>
      </w:tr>
      <w:tr w14:paraId="726CDBA2">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352E805">
            <w:pPr>
              <w:spacing w:after="0"/>
              <w:jc w:val="left"/>
            </w:pPr>
            <w:r>
              <w:rPr>
                <w:rFonts w:ascii="Arial" w:hAnsi="Arial" w:eastAsia="Arial"/>
                <w:b w:val="0"/>
                <w:sz w:val="17"/>
              </w:rPr>
              <w:t>pageSize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001493D">
            <w:pPr>
              <w:spacing w:after="0"/>
              <w:jc w:val="left"/>
            </w:pPr>
            <w:r>
              <w:rPr>
                <w:rFonts w:ascii="Arial" w:hAnsi="Arial" w:eastAsia="Arial"/>
                <w:b w:val="0"/>
                <w:sz w:val="17"/>
              </w:rPr>
              <w:t>Optional</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04DBC7B">
            <w:pPr>
              <w:spacing w:after="0"/>
              <w:jc w:val="left"/>
            </w:pPr>
            <w:r>
              <w:rPr>
                <w:rFonts w:ascii="Arial" w:hAnsi="Arial" w:eastAsia="Arial"/>
                <w:b w:val="0"/>
                <w:sz w:val="17"/>
              </w:rPr>
              <w:t>Integer</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F2FCF33">
            <w:pPr>
              <w:spacing w:after="0"/>
              <w:jc w:val="left"/>
            </w:pPr>
            <w:r>
              <w:rPr>
                <w:rFonts w:ascii="Arial" w:hAnsi="Arial" w:eastAsia="Arial"/>
                <w:b w:val="0"/>
                <w:sz w:val="17"/>
              </w:rPr>
              <w:t>Mặc định = 10. Khuyến nghị giới hạn tối đa 100 bản ghi/lần gọi.</w:t>
            </w:r>
          </w:p>
        </w:tc>
      </w:tr>
    </w:tbl>
    <w:p w14:paraId="24A8BB64">
      <w:pPr>
        <w:pStyle w:val="4"/>
      </w:pPr>
      <w:r>
        <w:rPr>
          <w:rFonts w:ascii="Arial" w:hAnsi="Arial" w:eastAsia="Arial"/>
          <w:sz w:val="20"/>
        </w:rPr>
        <w:t>Response Body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7"/>
      </w:tblGrid>
      <w:tr w14:paraId="23351457">
        <w:trPr>
          <w:jc w:val="center"/>
        </w:trPr>
        <w:tc>
          <w:tcPr>
            <w:tcW w:w="10037" w:type="dxa"/>
            <w:tcBorders>
              <w:top w:val="single" w:color="CFCFCF" w:sz="6" w:space="0"/>
              <w:left w:val="single" w:color="CFCFCF" w:sz="6" w:space="0"/>
              <w:bottom w:val="single" w:color="CFCFCF" w:sz="6" w:space="0"/>
              <w:right w:val="single" w:color="CFCFCF" w:sz="6" w:space="0"/>
              <w:insideH w:val="single" w:sz="6" w:space="0"/>
              <w:insideV w:val="single" w:sz="6" w:space="0"/>
            </w:tcBorders>
            <w:shd w:val="clear" w:color="auto" w:fill="F2F2F2"/>
            <w:vAlign w:val="top"/>
          </w:tcPr>
          <w:p w14:paraId="47306382">
            <w:pPr>
              <w:spacing w:after="0"/>
            </w:pPr>
            <w:r>
              <w:rPr>
                <w:rFonts w:ascii="Courier New" w:hAnsi="Courier New" w:eastAsia="Courier New"/>
                <w:sz w:val="15"/>
              </w:rPr>
              <w:t>{</w:t>
            </w:r>
            <w:r>
              <w:br w:type="textWrapping"/>
            </w:r>
            <w:r>
              <w:rPr>
                <w:rFonts w:ascii="Courier New" w:hAnsi="Courier New" w:eastAsia="Courier New"/>
                <w:sz w:val="15"/>
              </w:rPr>
              <w:t xml:space="preserve">  "message": "Lấy danh sách địa chỉ công ty thành công.",</w:t>
            </w:r>
            <w:r>
              <w:br w:type="textWrapping"/>
            </w:r>
            <w:r>
              <w:rPr>
                <w:rFonts w:ascii="Courier New" w:hAnsi="Courier New" w:eastAsia="Courier New"/>
                <w:sz w:val="15"/>
              </w:rPr>
              <w:t xml:space="preserve">  "data": {</w:t>
            </w:r>
            <w:r>
              <w:br w:type="textWrapping"/>
            </w:r>
            <w:r>
              <w:rPr>
                <w:rFonts w:ascii="Courier New" w:hAnsi="Courier New" w:eastAsia="Courier New"/>
                <w:sz w:val="15"/>
              </w:rPr>
              <w:t xml:space="preserve">    "items":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"id": "e3b0c442-98fc-4c14-9c2e-4b4f514b2d32",</w:t>
            </w:r>
            <w:r>
              <w:br w:type="textWrapping"/>
            </w:r>
            <w:r>
              <w:rPr>
                <w:rFonts w:ascii="Courier New" w:hAnsi="Courier New" w:eastAsia="Courier New"/>
                <w:sz w:val="15"/>
              </w:rPr>
              <w:t xml:space="preserve">        "addressLine": "123 Nguyễn Huệ",</w:t>
            </w:r>
            <w:r>
              <w:br w:type="textWrapping"/>
            </w:r>
            <w:r>
              <w:rPr>
                <w:rFonts w:ascii="Courier New" w:hAnsi="Courier New" w:eastAsia="Courier New"/>
                <w:sz w:val="15"/>
              </w:rPr>
              <w:t xml:space="preserve">        "ward": "Phường Bến Nghé",</w:t>
            </w:r>
            <w:r>
              <w:br w:type="textWrapping"/>
            </w:r>
            <w:r>
              <w:rPr>
                <w:rFonts w:ascii="Courier New" w:hAnsi="Courier New" w:eastAsia="Courier New"/>
                <w:sz w:val="15"/>
              </w:rPr>
              <w:t xml:space="preserve">        "district": "Quận 1",</w:t>
            </w:r>
            <w:r>
              <w:br w:type="textWrapping"/>
            </w:r>
            <w:r>
              <w:rPr>
                <w:rFonts w:ascii="Courier New" w:hAnsi="Courier New" w:eastAsia="Courier New"/>
                <w:sz w:val="15"/>
              </w:rPr>
              <w:t xml:space="preserve">        "city": "Thành phố Hồ Chí Minh",</w:t>
            </w:r>
            <w:r>
              <w:br w:type="textWrapping"/>
            </w:r>
            <w:r>
              <w:rPr>
                <w:rFonts w:ascii="Courier New" w:hAnsi="Courier New" w:eastAsia="Courier New"/>
                <w:sz w:val="15"/>
              </w:rPr>
              <w:t xml:space="preserve">        "country": "Việt Nam",</w:t>
            </w:r>
            <w:r>
              <w:br w:type="textWrapping"/>
            </w:r>
            <w:r>
              <w:rPr>
                <w:rFonts w:ascii="Courier New" w:hAnsi="Courier New" w:eastAsia="Courier New"/>
                <w:sz w:val="15"/>
              </w:rPr>
              <w:t xml:space="preserve">        "latitude": 10.7756,</w:t>
            </w:r>
            <w:r>
              <w:br w:type="textWrapping"/>
            </w:r>
            <w:r>
              <w:rPr>
                <w:rFonts w:ascii="Courier New" w:hAnsi="Courier New" w:eastAsia="Courier New"/>
                <w:sz w:val="15"/>
              </w:rPr>
              <w:t xml:space="preserve">        "longitude": 106.7019,</w:t>
            </w:r>
            <w:r>
              <w:br w:type="textWrapping"/>
            </w:r>
            <w:r>
              <w:rPr>
                <w:rFonts w:ascii="Courier New" w:hAnsi="Courier New" w:eastAsia="Courier New"/>
                <w:sz w:val="15"/>
              </w:rPr>
              <w:t xml:space="preserve">        "isPrimary": true,</w:t>
            </w:r>
            <w:r>
              <w:br w:type="textWrapping"/>
            </w:r>
            <w:r>
              <w:rPr>
                <w:rFonts w:ascii="Courier New" w:hAnsi="Courier New" w:eastAsia="Courier New"/>
                <w:sz w:val="15"/>
              </w:rPr>
              <w:t xml:space="preserve">        "createdAt": "2026-06-11T08:58:55Z",</w:t>
            </w:r>
            <w:r>
              <w:br w:type="textWrapping"/>
            </w:r>
            <w:r>
              <w:rPr>
                <w:rFonts w:ascii="Courier New" w:hAnsi="Courier New" w:eastAsia="Courier New"/>
                <w:sz w:val="15"/>
              </w:rPr>
              <w:t xml:space="preserve">        "updatedAt": null</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w:t>
            </w:r>
            <w:r>
              <w:br w:type="textWrapping"/>
            </w:r>
            <w:r>
              <w:rPr>
                <w:rFonts w:ascii="Courier New" w:hAnsi="Courier New" w:eastAsia="Courier New"/>
                <w:sz w:val="15"/>
              </w:rPr>
              <w:t xml:space="preserve">    "page": 1,</w:t>
            </w:r>
            <w:r>
              <w:br w:type="textWrapping"/>
            </w:r>
            <w:r>
              <w:rPr>
                <w:rFonts w:ascii="Courier New" w:hAnsi="Courier New" w:eastAsia="Courier New"/>
                <w:sz w:val="15"/>
              </w:rPr>
              <w:t xml:space="preserve">    "pageSize": 10,</w:t>
            </w:r>
            <w:r>
              <w:br w:type="textWrapping"/>
            </w:r>
            <w:r>
              <w:rPr>
                <w:rFonts w:ascii="Courier New" w:hAnsi="Courier New" w:eastAsia="Courier New"/>
                <w:sz w:val="15"/>
              </w:rPr>
              <w:t xml:space="preserve">    "totalItems": 3,</w:t>
            </w:r>
            <w:r>
              <w:br w:type="textWrapping"/>
            </w:r>
            <w:r>
              <w:rPr>
                <w:rFonts w:ascii="Courier New" w:hAnsi="Courier New" w:eastAsia="Courier New"/>
                <w:sz w:val="15"/>
              </w:rPr>
              <w:t xml:space="preserve">    "totalPages": 1,</w:t>
            </w:r>
            <w:r>
              <w:br w:type="textWrapping"/>
            </w:r>
            <w:r>
              <w:rPr>
                <w:rFonts w:ascii="Courier New" w:hAnsi="Courier New" w:eastAsia="Courier New"/>
                <w:sz w:val="15"/>
              </w:rPr>
              <w:t xml:space="preserve">    "previousPage": null,</w:t>
            </w:r>
            <w:r>
              <w:br w:type="textWrapping"/>
            </w:r>
            <w:r>
              <w:rPr>
                <w:rFonts w:ascii="Courier New" w:hAnsi="Courier New" w:eastAsia="Courier New"/>
                <w:sz w:val="15"/>
              </w:rPr>
              <w:t xml:space="preserve">    "nextPage": null</w:t>
            </w:r>
            <w:r>
              <w:br w:type="textWrapping"/>
            </w:r>
            <w:r>
              <w:rPr>
                <w:rFonts w:ascii="Courier New" w:hAnsi="Courier New" w:eastAsia="Courier New"/>
                <w:sz w:val="15"/>
              </w:rPr>
              <w:t xml:space="preserve">  }</w:t>
            </w:r>
            <w:r>
              <w:br w:type="textWrapping"/>
            </w:r>
            <w:r>
              <w:rPr>
                <w:rFonts w:ascii="Courier New" w:hAnsi="Courier New" w:eastAsia="Courier New"/>
                <w:sz w:val="15"/>
              </w:rPr>
              <w:t>}</w:t>
            </w:r>
          </w:p>
        </w:tc>
      </w:tr>
    </w:tbl>
    <w:p w14:paraId="3C8DA4C8">
      <w:pPr>
        <w:pStyle w:val="4"/>
      </w:pPr>
      <w:r>
        <w:rPr>
          <w:rFonts w:ascii="Arial" w:hAnsi="Arial" w:eastAsia="Arial"/>
          <w:sz w:val="20"/>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6D2D9026">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768919E6">
            <w:pPr>
              <w:spacing w:after="0"/>
              <w:jc w:val="left"/>
            </w:pPr>
            <w:r>
              <w:rPr>
                <w:rFonts w:ascii="Arial" w:hAnsi="Arial" w:eastAsia="Arial"/>
                <w:b/>
                <w:color w:val="FFFFFF"/>
                <w:sz w:val="17"/>
              </w:rPr>
              <w:t>Phía Frontend</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BCFB97A">
            <w:pPr>
              <w:spacing w:after="0"/>
              <w:jc w:val="left"/>
            </w:pPr>
            <w:r>
              <w:rPr>
                <w:rFonts w:ascii="Arial" w:hAnsi="Arial" w:eastAsia="Arial"/>
                <w:b/>
                <w:color w:val="FFFFFF"/>
                <w:sz w:val="17"/>
              </w:rPr>
              <w:t>Phía Backend</w:t>
            </w:r>
          </w:p>
        </w:tc>
      </w:tr>
      <w:tr w14:paraId="0B0929EE">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F8993AF">
            <w:pPr>
              <w:spacing w:after="0"/>
            </w:pPr>
            <w:r>
              <w:rPr>
                <w:rFonts w:ascii="Arial" w:hAnsi="Arial" w:eastAsia="Arial"/>
                <w:sz w:val="17"/>
              </w:rPr>
              <w:t>• Gọi API khi mở màn hình quản lý địa chỉ công ty.</w:t>
            </w:r>
            <w:r>
              <w:rPr>
                <w:rFonts w:ascii="Arial" w:hAnsi="Arial" w:eastAsia="Arial"/>
                <w:sz w:val="17"/>
              </w:rPr>
              <w:br w:type="textWrapping"/>
            </w:r>
            <w:r>
              <w:rPr>
                <w:rFonts w:ascii="Arial" w:hAnsi="Arial" w:eastAsia="Arial"/>
                <w:sz w:val="17"/>
              </w:rPr>
              <w:t>• Hiển thị danh sách địa chỉ, trạng thái trụ sở chính và vị trí bản đồ nếu có tọa độ.</w:t>
            </w:r>
            <w:r>
              <w:rPr>
                <w:rFonts w:ascii="Arial" w:hAnsi="Arial" w:eastAsia="Arial"/>
                <w:sz w:val="17"/>
              </w:rPr>
              <w:br w:type="textWrapping"/>
            </w:r>
            <w:r>
              <w:rPr>
                <w:rFonts w:ascii="Arial" w:hAnsi="Arial" w:eastAsia="Arial"/>
                <w:sz w:val="17"/>
              </w:rPr>
              <w:t>• Cho phép lọc theo thành phố hoặc trạng thái isPrimary.</w:t>
            </w:r>
            <w:r>
              <w:rPr>
                <w:rFonts w:ascii="Arial" w:hAnsi="Arial" w:eastAsia="Arial"/>
                <w:sz w:val="17"/>
              </w:rPr>
              <w:br w:type="textWrapping"/>
            </w:r>
            <w:r>
              <w:rPr>
                <w:rFonts w:ascii="Arial" w:hAnsi="Arial" w:eastAsia="Arial"/>
                <w:sz w:val="17"/>
              </w:rPr>
              <w:t>• Dùng previousPage/nextPage để điều hướng qua lại giữa các trang.</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300D228">
            <w:pPr>
              <w:spacing w:after="0"/>
            </w:pPr>
            <w:r>
              <w:rPr>
                <w:rFonts w:ascii="Arial" w:hAnsi="Arial" w:eastAsia="Arial"/>
                <w:sz w:val="17"/>
              </w:rPr>
              <w:t>• Xác thực quyền Admin hoặc quyền được phép xem cấu hình công ty.</w:t>
            </w:r>
            <w:r>
              <w:rPr>
                <w:rFonts w:ascii="Arial" w:hAnsi="Arial" w:eastAsia="Arial"/>
                <w:sz w:val="17"/>
              </w:rPr>
              <w:br w:type="textWrapping"/>
            </w:r>
            <w:r>
              <w:rPr>
                <w:rFonts w:ascii="Arial" w:hAnsi="Arial" w:eastAsia="Arial"/>
                <w:sz w:val="17"/>
              </w:rPr>
              <w:t>• Chỉ lấy các bản ghi chưa bị xóa mềm IsDeleted = false.</w:t>
            </w:r>
            <w:r>
              <w:rPr>
                <w:rFonts w:ascii="Arial" w:hAnsi="Arial" w:eastAsia="Arial"/>
                <w:sz w:val="17"/>
              </w:rPr>
              <w:br w:type="textWrapping"/>
            </w:r>
            <w:r>
              <w:rPr>
                <w:rFonts w:ascii="Arial" w:hAnsi="Arial" w:eastAsia="Arial"/>
                <w:sz w:val="17"/>
              </w:rPr>
              <w:t>• Áp dụng tìm kiếm, lọc, phân trang.</w:t>
            </w:r>
            <w:r>
              <w:rPr>
                <w:rFonts w:ascii="Arial" w:hAnsi="Arial" w:eastAsia="Arial"/>
                <w:sz w:val="17"/>
              </w:rPr>
              <w:br w:type="textWrapping"/>
            </w:r>
            <w:r>
              <w:rPr>
                <w:rFonts w:ascii="Arial" w:hAnsi="Arial" w:eastAsia="Arial"/>
                <w:sz w:val="17"/>
              </w:rPr>
              <w:t>• Ưu tiên sắp xếp địa chỉ isPrimary = true lên đầu danh sách.</w:t>
            </w:r>
            <w:r>
              <w:rPr>
                <w:rFonts w:ascii="Arial" w:hAnsi="Arial" w:eastAsia="Arial"/>
                <w:sz w:val="17"/>
              </w:rPr>
              <w:br w:type="textWrapping"/>
            </w:r>
            <w:r>
              <w:rPr>
                <w:rFonts w:ascii="Arial" w:hAnsi="Arial" w:eastAsia="Arial"/>
                <w:sz w:val="17"/>
              </w:rPr>
              <w:t>• Trả previousPage/nextPage cùng metadata phân trang.</w:t>
            </w:r>
          </w:p>
        </w:tc>
      </w:tr>
    </w:tbl>
    <w:p w14:paraId="7C1904C2">
      <w:pPr>
        <w:pStyle w:val="3"/>
      </w:pPr>
      <w:r>
        <w:rPr>
          <w:rFonts w:ascii="Arial" w:hAnsi="Arial" w:eastAsia="Arial"/>
          <w:sz w:val="20"/>
        </w:rPr>
        <w:t>5.3 Get CompanyAddress by Id</w:t>
      </w:r>
    </w:p>
    <w:p w14:paraId="1CBF9A78">
      <w:r>
        <w:rPr>
          <w:rFonts w:ascii="Arial" w:hAnsi="Arial" w:eastAsia="Arial"/>
          <w:b/>
          <w:sz w:val="20"/>
        </w:rPr>
        <w:t>GET /company-addresses/:id</w:t>
      </w:r>
      <w:r>
        <w:rPr>
          <w:rFonts w:ascii="Arial" w:hAnsi="Arial" w:eastAsia="Arial"/>
          <w:sz w:val="20"/>
        </w:rPr>
        <w:t xml:space="preserve"> </w:t>
      </w:r>
    </w:p>
    <w:p w14:paraId="080CE4F6">
      <w:pPr>
        <w:pStyle w:val="4"/>
      </w:pPr>
      <w:r>
        <w:rPr>
          <w:rFonts w:ascii="Arial" w:hAnsi="Arial" w:eastAsia="Arial"/>
          <w:sz w:val="20"/>
        </w:rPr>
        <w:t>Path Parameter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509"/>
        <w:gridCol w:w="2509"/>
        <w:gridCol w:w="2509"/>
      </w:tblGrid>
      <w:tr w14:paraId="7EB9591F">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746AAE42">
            <w:pPr>
              <w:spacing w:after="0"/>
              <w:jc w:val="left"/>
            </w:pPr>
            <w:r>
              <w:rPr>
                <w:rFonts w:ascii="Arial" w:hAnsi="Arial" w:eastAsia="Arial"/>
                <w:b/>
                <w:color w:val="FFFFFF"/>
                <w:sz w:val="17"/>
              </w:rPr>
              <w:t>Field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5A48BC15">
            <w:pPr>
              <w:spacing w:after="0"/>
              <w:jc w:val="left"/>
            </w:pPr>
            <w:r>
              <w:rPr>
                <w:rFonts w:ascii="Arial" w:hAnsi="Arial" w:eastAsia="Arial"/>
                <w:b/>
                <w:color w:val="FFFFFF"/>
                <w:sz w:val="17"/>
              </w:rPr>
              <w:t>State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4927BCB">
            <w:pPr>
              <w:spacing w:after="0"/>
              <w:jc w:val="left"/>
            </w:pPr>
            <w:r>
              <w:rPr>
                <w:rFonts w:ascii="Arial" w:hAnsi="Arial" w:eastAsia="Arial"/>
                <w:b/>
                <w:color w:val="FFFFFF"/>
                <w:sz w:val="17"/>
              </w:rPr>
              <w:t>Data Type</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4D093B7B">
            <w:pPr>
              <w:spacing w:after="0"/>
              <w:jc w:val="left"/>
            </w:pPr>
            <w:r>
              <w:rPr>
                <w:rFonts w:ascii="Arial" w:hAnsi="Arial" w:eastAsia="Arial"/>
                <w:b/>
                <w:color w:val="FFFFFF"/>
                <w:sz w:val="17"/>
              </w:rPr>
              <w:t>Validation Rules &amp; Business Logic</w:t>
            </w:r>
          </w:p>
        </w:tc>
      </w:tr>
      <w:tr w14:paraId="6DB25AFE">
        <w:trPr>
          <w:jc w:val="center"/>
        </w:trPr>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4F50EDC">
            <w:pPr>
              <w:spacing w:after="0"/>
              <w:jc w:val="left"/>
            </w:pPr>
            <w:r>
              <w:rPr>
                <w:rFonts w:ascii="Arial" w:hAnsi="Arial" w:eastAsia="Arial"/>
                <w:b w:val="0"/>
                <w:sz w:val="17"/>
              </w:rPr>
              <w:t>id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41DBE78">
            <w:pPr>
              <w:spacing w:after="0"/>
              <w:jc w:val="left"/>
            </w:pPr>
            <w:r>
              <w:rPr>
                <w:rFonts w:ascii="Arial" w:hAnsi="Arial" w:eastAsia="Arial"/>
                <w:b w:val="0"/>
                <w:sz w:val="17"/>
              </w:rPr>
              <w:t>Required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7F95D0F">
            <w:pPr>
              <w:spacing w:after="0"/>
              <w:jc w:val="left"/>
            </w:pPr>
            <w:r>
              <w:rPr>
                <w:rFonts w:ascii="Arial" w:hAnsi="Arial" w:eastAsia="Arial"/>
                <w:b w:val="0"/>
                <w:sz w:val="17"/>
              </w:rPr>
              <w:t>Guid</w:t>
            </w:r>
          </w:p>
        </w:tc>
        <w:tc>
          <w:tcPr>
            <w:tcW w:w="2509"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FA708FE">
            <w:pPr>
              <w:spacing w:after="0"/>
              <w:jc w:val="left"/>
            </w:pPr>
            <w:r>
              <w:rPr>
                <w:rFonts w:ascii="Arial" w:hAnsi="Arial" w:eastAsia="Arial"/>
                <w:b w:val="0"/>
                <w:sz w:val="17"/>
              </w:rPr>
              <w:t>Mã định danh địa chỉ công ty. Phải đúng định dạng Guid và tồn tại trong Database.</w:t>
            </w:r>
          </w:p>
        </w:tc>
      </w:tr>
    </w:tbl>
    <w:p w14:paraId="4769E0D1">
      <w:pPr>
        <w:pStyle w:val="4"/>
      </w:pPr>
      <w:r>
        <w:rPr>
          <w:rFonts w:ascii="Arial" w:hAnsi="Arial" w:eastAsia="Arial"/>
          <w:sz w:val="20"/>
        </w:rPr>
        <w:t>Response Body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7"/>
      </w:tblGrid>
      <w:tr w14:paraId="0AE19878">
        <w:trPr>
          <w:jc w:val="center"/>
        </w:trPr>
        <w:tc>
          <w:tcPr>
            <w:tcW w:w="10037" w:type="dxa"/>
            <w:tcBorders>
              <w:top w:val="single" w:color="CFCFCF" w:sz="6" w:space="0"/>
              <w:left w:val="single" w:color="CFCFCF" w:sz="6" w:space="0"/>
              <w:bottom w:val="single" w:color="CFCFCF" w:sz="6" w:space="0"/>
              <w:right w:val="single" w:color="CFCFCF" w:sz="6" w:space="0"/>
              <w:insideH w:val="single" w:sz="6" w:space="0"/>
              <w:insideV w:val="single" w:sz="6" w:space="0"/>
            </w:tcBorders>
            <w:shd w:val="clear" w:color="auto" w:fill="F2F2F2"/>
          </w:tcPr>
          <w:p w14:paraId="24F18B43">
            <w:pPr>
              <w:spacing w:after="0"/>
            </w:pPr>
            <w:r>
              <w:rPr>
                <w:rFonts w:ascii="Courier New" w:hAnsi="Courier New" w:eastAsia="Courier New"/>
                <w:sz w:val="16"/>
              </w:rPr>
              <w:t>{</w:t>
            </w:r>
            <w:r>
              <w:br w:type="textWrapping"/>
            </w:r>
            <w:r>
              <w:rPr>
                <w:rFonts w:ascii="Courier New" w:hAnsi="Courier New" w:eastAsia="Courier New"/>
                <w:sz w:val="16"/>
              </w:rPr>
              <w:t xml:space="preserve">  "message": "Lấy chi tiết địa chỉ công ty thành công.",</w:t>
            </w:r>
            <w:r>
              <w:br w:type="textWrapping"/>
            </w:r>
            <w:r>
              <w:rPr>
                <w:rFonts w:ascii="Courier New" w:hAnsi="Courier New" w:eastAsia="Courier New"/>
                <w:sz w:val="16"/>
              </w:rPr>
              <w:t xml:space="preserve">  "data": {</w:t>
            </w:r>
            <w:r>
              <w:br w:type="textWrapping"/>
            </w:r>
            <w:r>
              <w:rPr>
                <w:rFonts w:ascii="Courier New" w:hAnsi="Courier New" w:eastAsia="Courier New"/>
                <w:sz w:val="16"/>
              </w:rPr>
              <w:t xml:space="preserve">    "id": "e3b0c442-98fc-4c14-9c2e-4b4f514b2d32",</w:t>
            </w:r>
            <w:r>
              <w:br w:type="textWrapping"/>
            </w:r>
            <w:r>
              <w:rPr>
                <w:rFonts w:ascii="Courier New" w:hAnsi="Courier New" w:eastAsia="Courier New"/>
                <w:sz w:val="16"/>
              </w:rPr>
              <w:t xml:space="preserve">    "addressLine": "123 Nguyễn Huệ",</w:t>
            </w:r>
            <w:r>
              <w:br w:type="textWrapping"/>
            </w:r>
            <w:r>
              <w:rPr>
                <w:rFonts w:ascii="Courier New" w:hAnsi="Courier New" w:eastAsia="Courier New"/>
                <w:sz w:val="16"/>
              </w:rPr>
              <w:t xml:space="preserve">    "ward": "Phường Bến Nghé",</w:t>
            </w:r>
            <w:r>
              <w:br w:type="textWrapping"/>
            </w:r>
            <w:r>
              <w:rPr>
                <w:rFonts w:ascii="Courier New" w:hAnsi="Courier New" w:eastAsia="Courier New"/>
                <w:sz w:val="16"/>
              </w:rPr>
              <w:t xml:space="preserve">    "district": "Quận 1",</w:t>
            </w:r>
            <w:r>
              <w:br w:type="textWrapping"/>
            </w:r>
            <w:r>
              <w:rPr>
                <w:rFonts w:ascii="Courier New" w:hAnsi="Courier New" w:eastAsia="Courier New"/>
                <w:sz w:val="16"/>
              </w:rPr>
              <w:t xml:space="preserve">    "city": "Thành phố Hồ Chí Minh",</w:t>
            </w:r>
            <w:r>
              <w:br w:type="textWrapping"/>
            </w:r>
            <w:r>
              <w:rPr>
                <w:rFonts w:ascii="Courier New" w:hAnsi="Courier New" w:eastAsia="Courier New"/>
                <w:sz w:val="16"/>
              </w:rPr>
              <w:t xml:space="preserve">    "country": "Việt Nam",</w:t>
            </w:r>
            <w:r>
              <w:br w:type="textWrapping"/>
            </w:r>
            <w:r>
              <w:rPr>
                <w:rFonts w:ascii="Courier New" w:hAnsi="Courier New" w:eastAsia="Courier New"/>
                <w:sz w:val="16"/>
              </w:rPr>
              <w:t xml:space="preserve">    "latitude": 10.7756,</w:t>
            </w:r>
            <w:r>
              <w:br w:type="textWrapping"/>
            </w:r>
            <w:r>
              <w:rPr>
                <w:rFonts w:ascii="Courier New" w:hAnsi="Courier New" w:eastAsia="Courier New"/>
                <w:sz w:val="16"/>
              </w:rPr>
              <w:t xml:space="preserve">    "longitude": 106.7019,</w:t>
            </w:r>
            <w:r>
              <w:br w:type="textWrapping"/>
            </w:r>
            <w:r>
              <w:rPr>
                <w:rFonts w:ascii="Courier New" w:hAnsi="Courier New" w:eastAsia="Courier New"/>
                <w:sz w:val="16"/>
              </w:rPr>
              <w:t xml:space="preserve">    "isPrimary": true,</w:t>
            </w:r>
            <w:r>
              <w:br w:type="textWrapping"/>
            </w:r>
            <w:r>
              <w:rPr>
                <w:rFonts w:ascii="Courier New" w:hAnsi="Courier New" w:eastAsia="Courier New"/>
                <w:sz w:val="16"/>
              </w:rPr>
              <w:t xml:space="preserve">    "createdAt": "2026-06-11T08:58:55Z",</w:t>
            </w:r>
            <w:r>
              <w:br w:type="textWrapping"/>
            </w:r>
            <w:r>
              <w:rPr>
                <w:rFonts w:ascii="Courier New" w:hAnsi="Courier New" w:eastAsia="Courier New"/>
                <w:sz w:val="16"/>
              </w:rPr>
              <w:t xml:space="preserve">    "updatedAt": null</w:t>
            </w:r>
            <w:r>
              <w:br w:type="textWrapping"/>
            </w:r>
            <w:r>
              <w:rPr>
                <w:rFonts w:ascii="Courier New" w:hAnsi="Courier New" w:eastAsia="Courier New"/>
                <w:sz w:val="16"/>
              </w:rPr>
              <w:t xml:space="preserve">  }</w:t>
            </w:r>
            <w:r>
              <w:br w:type="textWrapping"/>
            </w:r>
            <w:r>
              <w:rPr>
                <w:rFonts w:ascii="Courier New" w:hAnsi="Courier New" w:eastAsia="Courier New"/>
                <w:sz w:val="16"/>
              </w:rPr>
              <w:t>}</w:t>
            </w:r>
          </w:p>
        </w:tc>
      </w:tr>
    </w:tbl>
    <w:p w14:paraId="08E75617">
      <w:pPr>
        <w:pStyle w:val="4"/>
      </w:pPr>
      <w:r>
        <w:rPr>
          <w:rFonts w:ascii="Arial" w:hAnsi="Arial" w:eastAsia="Arial"/>
          <w:sz w:val="20"/>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8"/>
        <w:gridCol w:w="5018"/>
      </w:tblGrid>
      <w:tr w14:paraId="2A8D4CC6">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DE6DFA8">
            <w:pPr>
              <w:spacing w:after="0"/>
              <w:jc w:val="left"/>
            </w:pPr>
            <w:r>
              <w:rPr>
                <w:rFonts w:ascii="Arial" w:hAnsi="Arial" w:eastAsia="Arial"/>
                <w:b/>
                <w:color w:val="FFFFFF"/>
                <w:sz w:val="17"/>
              </w:rPr>
              <w:t>Phía Frontend</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top"/>
          </w:tcPr>
          <w:p w14:paraId="387BA648">
            <w:pPr>
              <w:spacing w:after="0"/>
              <w:jc w:val="left"/>
            </w:pPr>
            <w:r>
              <w:rPr>
                <w:rFonts w:ascii="Arial" w:hAnsi="Arial" w:eastAsia="Arial"/>
                <w:b/>
                <w:color w:val="FFFFFF"/>
                <w:sz w:val="17"/>
              </w:rPr>
              <w:t>Phía Backend</w:t>
            </w:r>
          </w:p>
        </w:tc>
      </w:tr>
      <w:tr w14:paraId="70DDC4D1">
        <w:trPr>
          <w:jc w:val="center"/>
        </w:trPr>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7726EA3">
            <w:pPr>
              <w:spacing w:after="0"/>
              <w:jc w:val="left"/>
            </w:pPr>
            <w:r>
              <w:rPr>
                <w:rFonts w:ascii="Arial" w:hAnsi="Arial" w:eastAsia="Arial"/>
                <w:b w:val="0"/>
                <w:sz w:val="17"/>
              </w:rPr>
              <w:t>• Truyền id dạng Guid trên URL Path.</w:t>
            </w:r>
            <w:r>
              <w:rPr>
                <w:rFonts w:ascii="Arial" w:hAnsi="Arial" w:eastAsia="Arial"/>
                <w:sz w:val="17"/>
              </w:rPr>
              <w:br w:type="textWrapping"/>
            </w:r>
            <w:r>
              <w:rPr>
                <w:rFonts w:ascii="Arial" w:hAnsi="Arial" w:eastAsia="Arial"/>
                <w:b w:val="0"/>
                <w:sz w:val="17"/>
              </w:rPr>
              <w:t>• Hiển thị thông tin chi tiết địa chỉ và ghim bản đồ nếu có latitude/longitude.</w:t>
            </w:r>
            <w:r>
              <w:rPr>
                <w:rFonts w:ascii="Arial" w:hAnsi="Arial" w:eastAsia="Arial"/>
                <w:sz w:val="17"/>
              </w:rPr>
              <w:br w:type="textWrapping"/>
            </w:r>
            <w:r>
              <w:rPr>
                <w:rFonts w:ascii="Arial" w:hAnsi="Arial" w:eastAsia="Arial"/>
                <w:b w:val="0"/>
                <w:sz w:val="17"/>
              </w:rPr>
              <w:t>• Nếu không tìm thấy thì hiển thị thông báo 404.</w:t>
            </w:r>
          </w:p>
        </w:tc>
        <w:tc>
          <w:tcPr>
            <w:tcW w:w="501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2F43652">
            <w:pPr>
              <w:spacing w:after="0"/>
              <w:jc w:val="left"/>
            </w:pPr>
            <w:r>
              <w:rPr>
                <w:rFonts w:ascii="Arial" w:hAnsi="Arial" w:eastAsia="Arial"/>
                <w:b w:val="0"/>
                <w:sz w:val="17"/>
              </w:rPr>
              <w:t>• Kiểm tra id đúng định dạng Guid.</w:t>
            </w:r>
            <w:r>
              <w:rPr>
                <w:rFonts w:ascii="Arial" w:hAnsi="Arial" w:eastAsia="Arial"/>
                <w:sz w:val="17"/>
              </w:rPr>
              <w:br w:type="textWrapping"/>
            </w:r>
            <w:r>
              <w:rPr>
                <w:rFonts w:ascii="Arial" w:hAnsi="Arial" w:eastAsia="Arial"/>
                <w:b w:val="0"/>
                <w:sz w:val="17"/>
              </w:rPr>
              <w:t>• Tìm CompanyAddress theo Id và IsDeleted = false.</w:t>
            </w:r>
            <w:r>
              <w:rPr>
                <w:rFonts w:ascii="Arial" w:hAnsi="Arial" w:eastAsia="Arial"/>
                <w:sz w:val="17"/>
              </w:rPr>
              <w:br w:type="textWrapping"/>
            </w:r>
            <w:r>
              <w:rPr>
                <w:rFonts w:ascii="Arial" w:hAnsi="Arial" w:eastAsia="Arial"/>
                <w:b w:val="0"/>
                <w:sz w:val="17"/>
              </w:rPr>
              <w:t>• Trả toàn bộ thông tin địa chỉ cho Client.</w:t>
            </w:r>
            <w:r>
              <w:rPr>
                <w:rFonts w:ascii="Arial" w:hAnsi="Arial" w:eastAsia="Arial"/>
                <w:sz w:val="17"/>
              </w:rPr>
              <w:br w:type="textWrapping"/>
            </w:r>
            <w:r>
              <w:rPr>
                <w:rFonts w:ascii="Arial" w:hAnsi="Arial" w:eastAsia="Arial"/>
                <w:b w:val="0"/>
                <w:sz w:val="17"/>
              </w:rPr>
              <w:t>• Trả 404 Not Found nếu bản ghi không tồn tại hoặc đã bị xóa mềm.</w:t>
            </w:r>
          </w:p>
        </w:tc>
      </w:tr>
    </w:tbl>
    <w:p w14:paraId="64F12668">
      <w:pPr>
        <w:pStyle w:val="3"/>
      </w:pPr>
      <w:r>
        <w:rPr>
          <w:rFonts w:ascii="Arial" w:hAnsi="Arial" w:eastAsia="Arial"/>
          <w:b/>
        </w:rPr>
        <w:t>5.4 Update CompanyAddress</w:t>
      </w:r>
    </w:p>
    <w:p w14:paraId="3EC454D0">
      <w:pPr>
        <w:spacing w:after="80"/>
      </w:pPr>
      <w:r>
        <w:rPr>
          <w:rFonts w:ascii="Arial" w:hAnsi="Arial" w:eastAsia="Arial"/>
          <w:b/>
          <w:color w:val="1F4E79"/>
          <w:sz w:val="20"/>
        </w:rPr>
        <w:t>PUT /company-addresses/:id</w:t>
      </w:r>
      <w:r>
        <w:rPr>
          <w:rFonts w:ascii="Arial" w:hAnsi="Arial" w:eastAsia="Arial"/>
        </w:rPr>
        <w:t xml:space="preserve"> </w:t>
      </w:r>
    </w:p>
    <w:p w14:paraId="23FB3CEF">
      <w:pPr>
        <w:pStyle w:val="4"/>
      </w:pPr>
      <w:r>
        <w:rPr>
          <w:rFonts w:ascii="Arial" w:hAnsi="Arial" w:eastAsia="Arial"/>
        </w:rPr>
        <w:t>Request Payload</w:t>
      </w:r>
    </w:p>
    <w:tbl>
      <w:tblPr>
        <w:tblStyle w:val="12"/>
        <w:tblW w:w="0" w:type="auto"/>
        <w:jc w:val="center"/>
        <w:tblLayout w:type="autofit"/>
        <w:tblCellMar>
          <w:top w:w="0" w:type="dxa"/>
          <w:left w:w="108" w:type="dxa"/>
          <w:bottom w:w="0" w:type="dxa"/>
          <w:right w:w="108" w:type="dxa"/>
        </w:tblCellMar>
      </w:tblPr>
      <w:tblGrid>
        <w:gridCol w:w="10037"/>
      </w:tblGrid>
      <w:tr w14:paraId="1F35BD1A">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559B9689">
            <w:pPr>
              <w:spacing w:after="0" w:line="240" w:lineRule="auto"/>
            </w:pPr>
            <w:r>
              <w:rPr>
                <w:rFonts w:ascii="Consolas" w:hAnsi="Consolas" w:eastAsia="Consolas"/>
                <w:sz w:val="16"/>
              </w:rPr>
              <w:t>{</w:t>
            </w:r>
          </w:p>
          <w:p w14:paraId="1464474F">
            <w:pPr>
              <w:spacing w:after="0" w:line="240" w:lineRule="auto"/>
            </w:pPr>
            <w:r>
              <w:rPr>
                <w:rFonts w:ascii="Consolas" w:hAnsi="Consolas" w:eastAsia="Consolas"/>
                <w:sz w:val="16"/>
              </w:rPr>
              <w:t xml:space="preserve">  "addressLine": "456 Lê Lợi",</w:t>
            </w:r>
          </w:p>
          <w:p w14:paraId="03186F0E">
            <w:pPr>
              <w:spacing w:after="0" w:line="240" w:lineRule="auto"/>
            </w:pPr>
            <w:r>
              <w:rPr>
                <w:rFonts w:ascii="Consolas" w:hAnsi="Consolas" w:eastAsia="Consolas"/>
                <w:sz w:val="16"/>
              </w:rPr>
              <w:t xml:space="preserve">  "ward": "Phường Bến Thành",</w:t>
            </w:r>
          </w:p>
          <w:p w14:paraId="1C499498">
            <w:pPr>
              <w:spacing w:after="0" w:line="240" w:lineRule="auto"/>
            </w:pPr>
            <w:r>
              <w:rPr>
                <w:rFonts w:ascii="Consolas" w:hAnsi="Consolas" w:eastAsia="Consolas"/>
                <w:sz w:val="16"/>
              </w:rPr>
              <w:t xml:space="preserve">  "district": "Quận 1",</w:t>
            </w:r>
          </w:p>
          <w:p w14:paraId="212FD976">
            <w:pPr>
              <w:spacing w:after="0" w:line="240" w:lineRule="auto"/>
            </w:pPr>
            <w:r>
              <w:rPr>
                <w:rFonts w:ascii="Consolas" w:hAnsi="Consolas" w:eastAsia="Consolas"/>
                <w:sz w:val="16"/>
              </w:rPr>
              <w:t xml:space="preserve">  "city": "Thành phố Hồ Chí Minh",</w:t>
            </w:r>
          </w:p>
          <w:p w14:paraId="3EFBEE39">
            <w:pPr>
              <w:spacing w:after="0" w:line="240" w:lineRule="auto"/>
            </w:pPr>
            <w:r>
              <w:rPr>
                <w:rFonts w:ascii="Consolas" w:hAnsi="Consolas" w:eastAsia="Consolas"/>
                <w:sz w:val="16"/>
              </w:rPr>
              <w:t xml:space="preserve">  "country": "Việt Nam",</w:t>
            </w:r>
          </w:p>
          <w:p w14:paraId="45965F26">
            <w:pPr>
              <w:spacing w:after="0" w:line="240" w:lineRule="auto"/>
            </w:pPr>
            <w:r>
              <w:rPr>
                <w:rFonts w:ascii="Consolas" w:hAnsi="Consolas" w:eastAsia="Consolas"/>
                <w:sz w:val="16"/>
              </w:rPr>
              <w:t xml:space="preserve">  "latitude": 10.7712,</w:t>
            </w:r>
          </w:p>
          <w:p w14:paraId="51AA3C12">
            <w:pPr>
              <w:spacing w:after="0" w:line="240" w:lineRule="auto"/>
            </w:pPr>
            <w:r>
              <w:rPr>
                <w:rFonts w:ascii="Consolas" w:hAnsi="Consolas" w:eastAsia="Consolas"/>
                <w:sz w:val="16"/>
              </w:rPr>
              <w:t xml:space="preserve">  "longitude": 106.6983,</w:t>
            </w:r>
          </w:p>
          <w:p w14:paraId="576FA77C">
            <w:pPr>
              <w:spacing w:after="0" w:line="240" w:lineRule="auto"/>
            </w:pPr>
            <w:r>
              <w:rPr>
                <w:rFonts w:ascii="Consolas" w:hAnsi="Consolas" w:eastAsia="Consolas"/>
                <w:sz w:val="16"/>
              </w:rPr>
              <w:t xml:space="preserve">  "isPrimary": false</w:t>
            </w:r>
          </w:p>
          <w:p w14:paraId="0698AF54">
            <w:pPr>
              <w:spacing w:after="0" w:line="240" w:lineRule="auto"/>
            </w:pPr>
            <w:r>
              <w:rPr>
                <w:rFonts w:ascii="Consolas" w:hAnsi="Consolas" w:eastAsia="Consolas"/>
                <w:sz w:val="16"/>
              </w:rPr>
              <w:t>}</w:t>
            </w:r>
          </w:p>
        </w:tc>
      </w:tr>
    </w:tbl>
    <w:p w14:paraId="5428C052">
      <w:pPr>
        <w:spacing w:after="40"/>
      </w:pPr>
    </w:p>
    <w:p w14:paraId="645F2B29">
      <w:pPr>
        <w:pStyle w:val="4"/>
      </w:pPr>
      <w:r>
        <w:rPr>
          <w:rFonts w:ascii="Arial" w:hAnsi="Arial" w:eastAsia="Arial"/>
        </w:rPr>
        <w:t>Luồng xử lý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4464"/>
      </w:tblGrid>
      <w:tr w14:paraId="18D46B7F">
        <w:trPr>
          <w:tblHeader/>
          <w:jc w:val="center"/>
        </w:trPr>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42C6AD36">
            <w:pPr>
              <w:spacing w:after="0"/>
            </w:pPr>
            <w:r>
              <w:rPr>
                <w:rFonts w:ascii="Arial" w:hAnsi="Arial" w:eastAsia="Arial"/>
                <w:b/>
                <w:color w:val="FFFFFF"/>
                <w:sz w:val="16"/>
              </w:rPr>
              <w:t>Phía Frontend</w:t>
            </w:r>
          </w:p>
        </w:tc>
        <w:tc>
          <w:tcPr>
            <w:tcW w:w="4464"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36D9B4EB">
            <w:pPr>
              <w:spacing w:after="0"/>
            </w:pPr>
            <w:r>
              <w:rPr>
                <w:rFonts w:ascii="Arial" w:hAnsi="Arial" w:eastAsia="Arial"/>
                <w:b/>
                <w:color w:val="FFFFFF"/>
                <w:sz w:val="16"/>
              </w:rPr>
              <w:t>Phía Backend</w:t>
            </w:r>
          </w:p>
        </w:tc>
      </w:tr>
      <w:tr w14:paraId="4CB852D0">
        <w:trPr>
          <w:jc w:val="center"/>
        </w:trPr>
        <w:tc>
          <w:tcPr>
            <w:tcW w:w="4464" w:type="dxa"/>
            <w:tcBorders>
              <w:top w:val="single" w:color="D9E2F3" w:sz="4" w:space="0"/>
              <w:left w:val="single" w:color="D9E2F3" w:sz="4" w:space="0"/>
              <w:bottom w:val="single" w:color="D9E2F3" w:sz="4" w:space="0"/>
              <w:right w:val="single" w:color="D9E2F3" w:sz="4" w:space="0"/>
            </w:tcBorders>
            <w:vAlign w:val="top"/>
          </w:tcPr>
          <w:p w14:paraId="19F1BB7A">
            <w:pPr>
              <w:spacing w:after="0"/>
            </w:pPr>
            <w:r>
              <w:rPr>
                <w:rFonts w:ascii="Arial" w:hAnsi="Arial" w:eastAsia="Arial"/>
                <w:b w:val="0"/>
                <w:sz w:val="16"/>
              </w:rPr>
              <w:t>• Truyền id dạng Guid trên URL Path.</w:t>
            </w:r>
            <w:r>
              <w:rPr>
                <w:rFonts w:ascii="Arial" w:hAnsi="Arial" w:eastAsia="Arial"/>
                <w:b w:val="0"/>
                <w:sz w:val="16"/>
              </w:rPr>
              <w:br w:type="textWrapping"/>
            </w:r>
            <w:r>
              <w:rPr>
                <w:rFonts w:ascii="Arial" w:hAnsi="Arial" w:eastAsia="Arial"/>
                <w:b w:val="0"/>
                <w:sz w:val="16"/>
              </w:rPr>
              <w:t>• Gửi dữ liệu chỉnh sửa trong Request Body.</w:t>
            </w:r>
            <w:r>
              <w:rPr>
                <w:rFonts w:ascii="Arial" w:hAnsi="Arial" w:eastAsia="Arial"/>
                <w:b w:val="0"/>
                <w:sz w:val="16"/>
              </w:rPr>
              <w:br w:type="textWrapping"/>
            </w:r>
            <w:r>
              <w:rPr>
                <w:rFonts w:ascii="Arial" w:hAnsi="Arial" w:eastAsia="Arial"/>
                <w:b w:val="0"/>
                <w:sz w:val="16"/>
              </w:rPr>
              <w:t>• Cập nhật trạng thái hiển thị trên giao diện.</w:t>
            </w:r>
          </w:p>
        </w:tc>
        <w:tc>
          <w:tcPr>
            <w:tcW w:w="4464" w:type="dxa"/>
            <w:tcBorders>
              <w:top w:val="single" w:color="D9E2F3" w:sz="4" w:space="0"/>
              <w:left w:val="single" w:color="D9E2F3" w:sz="4" w:space="0"/>
              <w:bottom w:val="single" w:color="D9E2F3" w:sz="4" w:space="0"/>
              <w:right w:val="single" w:color="D9E2F3" w:sz="4" w:space="0"/>
            </w:tcBorders>
            <w:vAlign w:val="top"/>
          </w:tcPr>
          <w:p w14:paraId="0127A78E">
            <w:pPr>
              <w:spacing w:after="0"/>
            </w:pPr>
            <w:r>
              <w:rPr>
                <w:rFonts w:ascii="Arial" w:hAnsi="Arial" w:eastAsia="Arial"/>
                <w:b w:val="0"/>
                <w:sz w:val="16"/>
              </w:rPr>
              <w:t>• Kiểm tra địa chỉ tồn tại và chưa bị xóa mềm.</w:t>
            </w:r>
            <w:r>
              <w:rPr>
                <w:rFonts w:ascii="Arial" w:hAnsi="Arial" w:eastAsia="Arial"/>
                <w:b w:val="0"/>
                <w:sz w:val="16"/>
              </w:rPr>
              <w:br w:type="textWrapping"/>
            </w:r>
            <w:r>
              <w:rPr>
                <w:rFonts w:ascii="Arial" w:hAnsi="Arial" w:eastAsia="Arial"/>
                <w:b w:val="0"/>
                <w:sz w:val="16"/>
              </w:rPr>
              <w:t>• Khởi chạy Transaction.</w:t>
            </w:r>
            <w:r>
              <w:rPr>
                <w:rFonts w:ascii="Arial" w:hAnsi="Arial" w:eastAsia="Arial"/>
                <w:b w:val="0"/>
                <w:sz w:val="16"/>
              </w:rPr>
              <w:br w:type="textWrapping"/>
            </w:r>
            <w:r>
              <w:rPr>
                <w:rFonts w:ascii="Arial" w:hAnsi="Arial" w:eastAsia="Arial"/>
                <w:b w:val="0"/>
                <w:sz w:val="16"/>
              </w:rPr>
              <w:t>• Kiểm tra ràng buộc trụ sở chính.</w:t>
            </w:r>
            <w:r>
              <w:rPr>
                <w:rFonts w:ascii="Arial" w:hAnsi="Arial" w:eastAsia="Arial"/>
                <w:b w:val="0"/>
                <w:sz w:val="16"/>
              </w:rPr>
              <w:br w:type="textWrapping"/>
            </w:r>
            <w:r>
              <w:rPr>
                <w:rFonts w:ascii="Arial" w:hAnsi="Arial" w:eastAsia="Arial"/>
                <w:b w:val="0"/>
                <w:sz w:val="16"/>
              </w:rPr>
              <w:t>• Cập nhật dữ liệu mới và UpdatedAt = NOW().</w:t>
            </w:r>
            <w:r>
              <w:rPr>
                <w:rFonts w:ascii="Arial" w:hAnsi="Arial" w:eastAsia="Arial"/>
                <w:b w:val="0"/>
                <w:sz w:val="16"/>
              </w:rPr>
              <w:br w:type="textWrapping"/>
            </w:r>
            <w:r>
              <w:rPr>
                <w:rFonts w:ascii="Arial" w:hAnsi="Arial" w:eastAsia="Arial"/>
                <w:b w:val="0"/>
                <w:sz w:val="16"/>
              </w:rPr>
              <w:t>• Commit Transaction.</w:t>
            </w:r>
          </w:p>
        </w:tc>
      </w:tr>
    </w:tbl>
    <w:p w14:paraId="433BBD93">
      <w:pPr>
        <w:spacing w:after="40"/>
      </w:pPr>
    </w:p>
    <w:p w14:paraId="055BEBEE">
      <w:pPr>
        <w:pStyle w:val="3"/>
      </w:pPr>
      <w:r>
        <w:rPr>
          <w:rFonts w:ascii="Arial" w:hAnsi="Arial" w:eastAsia="Arial"/>
          <w:b/>
        </w:rPr>
        <w:t>5.5 Delete CompanyAddress</w:t>
      </w:r>
    </w:p>
    <w:p w14:paraId="471F474C">
      <w:pPr>
        <w:spacing w:after="80"/>
      </w:pPr>
      <w:r>
        <w:rPr>
          <w:rFonts w:ascii="Arial" w:hAnsi="Arial" w:eastAsia="Arial"/>
          <w:b/>
          <w:color w:val="1F4E79"/>
          <w:sz w:val="20"/>
        </w:rPr>
        <w:t>DELETE /company-addresses/:id</w:t>
      </w:r>
      <w:r>
        <w:rPr>
          <w:rFonts w:ascii="Arial" w:hAnsi="Arial" w:eastAsia="Arial"/>
        </w:rPr>
        <w:t xml:space="preserve"> </w:t>
      </w:r>
      <w:bookmarkStart w:id="0" w:name="_GoBack"/>
      <w:bookmarkEnd w:id="0"/>
    </w:p>
    <w:p w14:paraId="255943F5">
      <w:pPr>
        <w:pStyle w:val="4"/>
      </w:pPr>
      <w:r>
        <w:rPr>
          <w:rFonts w:ascii="Arial" w:hAnsi="Arial" w:eastAsia="Arial"/>
        </w:rPr>
        <w:t>Response Body</w:t>
      </w:r>
    </w:p>
    <w:tbl>
      <w:tblPr>
        <w:tblStyle w:val="12"/>
        <w:tblW w:w="0" w:type="auto"/>
        <w:jc w:val="center"/>
        <w:tblLayout w:type="autofit"/>
        <w:tblCellMar>
          <w:top w:w="0" w:type="dxa"/>
          <w:left w:w="108" w:type="dxa"/>
          <w:bottom w:w="0" w:type="dxa"/>
          <w:right w:w="108" w:type="dxa"/>
        </w:tblCellMar>
      </w:tblPr>
      <w:tblGrid>
        <w:gridCol w:w="10037"/>
      </w:tblGrid>
      <w:tr w14:paraId="6378B7B4">
        <w:trPr>
          <w:jc w:val="center"/>
        </w:trPr>
        <w:tc>
          <w:tcPr>
            <w:tcW w:w="10037" w:type="dxa"/>
            <w:tcBorders>
              <w:top w:val="single" w:color="C9C9C9" w:sz="4" w:space="0"/>
              <w:left w:val="single" w:color="C9C9C9" w:sz="4" w:space="0"/>
              <w:bottom w:val="single" w:color="C9C9C9" w:sz="4" w:space="0"/>
              <w:right w:val="single" w:color="C9C9C9" w:sz="4" w:space="0"/>
            </w:tcBorders>
            <w:shd w:val="clear" w:color="auto" w:fill="F2F2F2"/>
          </w:tcPr>
          <w:p w14:paraId="3CC05167">
            <w:pPr>
              <w:spacing w:after="0" w:line="240" w:lineRule="auto"/>
            </w:pPr>
            <w:r>
              <w:rPr>
                <w:rFonts w:ascii="Consolas" w:hAnsi="Consolas" w:eastAsia="Consolas"/>
                <w:sz w:val="16"/>
              </w:rPr>
              <w:t>{</w:t>
            </w:r>
          </w:p>
          <w:p w14:paraId="490607F9">
            <w:pPr>
              <w:spacing w:after="0" w:line="240" w:lineRule="auto"/>
            </w:pPr>
            <w:r>
              <w:rPr>
                <w:rFonts w:ascii="Consolas" w:hAnsi="Consolas" w:eastAsia="Consolas"/>
                <w:sz w:val="16"/>
              </w:rPr>
              <w:t xml:space="preserve">  "message": "Xóa địa chỉ công ty thành công."</w:t>
            </w:r>
          </w:p>
          <w:p w14:paraId="0A8D7186">
            <w:pPr>
              <w:spacing w:after="0" w:line="240" w:lineRule="auto"/>
            </w:pPr>
            <w:r>
              <w:rPr>
                <w:rFonts w:ascii="Consolas" w:hAnsi="Consolas" w:eastAsia="Consolas"/>
                <w:sz w:val="16"/>
              </w:rPr>
              <w:t>}</w:t>
            </w:r>
          </w:p>
        </w:tc>
      </w:tr>
    </w:tbl>
    <w:p w14:paraId="677BF6FE">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8208"/>
      </w:tblGrid>
      <w:tr w14:paraId="2B9B335F">
        <w:trPr>
          <w:tblHeader/>
          <w:jc w:val="center"/>
        </w:trPr>
        <w:tc>
          <w:tcPr>
            <w:tcW w:w="1872"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60BF3E26">
            <w:pPr>
              <w:spacing w:after="0"/>
            </w:pPr>
            <w:r>
              <w:rPr>
                <w:rFonts w:ascii="Arial" w:hAnsi="Arial" w:eastAsia="Arial"/>
                <w:b/>
                <w:color w:val="FFFFFF"/>
                <w:sz w:val="16"/>
              </w:rPr>
              <w:t>Bên xử lý</w:t>
            </w:r>
          </w:p>
        </w:tc>
        <w:tc>
          <w:tcPr>
            <w:tcW w:w="8208" w:type="dxa"/>
            <w:tcBorders>
              <w:top w:val="single" w:color="D9E2F3" w:sz="4" w:space="0"/>
              <w:left w:val="single" w:color="D9E2F3" w:sz="4" w:space="0"/>
              <w:bottom w:val="single" w:color="D9E2F3" w:sz="4" w:space="0"/>
              <w:right w:val="single" w:color="D9E2F3" w:sz="4" w:space="0"/>
            </w:tcBorders>
            <w:shd w:val="clear" w:color="auto" w:fill="1F4E79"/>
            <w:vAlign w:val="center"/>
          </w:tcPr>
          <w:p w14:paraId="214103DA">
            <w:pPr>
              <w:spacing w:after="0"/>
            </w:pPr>
            <w:r>
              <w:rPr>
                <w:rFonts w:ascii="Arial" w:hAnsi="Arial" w:eastAsia="Arial"/>
                <w:b/>
                <w:color w:val="FFFFFF"/>
                <w:sz w:val="16"/>
              </w:rPr>
              <w:t>Nội dung xử lý</w:t>
            </w:r>
          </w:p>
        </w:tc>
      </w:tr>
      <w:tr w14:paraId="0635A677">
        <w:trPr>
          <w:jc w:val="center"/>
        </w:trPr>
        <w:tc>
          <w:tcPr>
            <w:tcW w:w="1872" w:type="dxa"/>
            <w:tcBorders>
              <w:top w:val="single" w:color="D9E2F3" w:sz="4" w:space="0"/>
              <w:left w:val="single" w:color="D9E2F3" w:sz="4" w:space="0"/>
              <w:bottom w:val="single" w:color="D9E2F3" w:sz="4" w:space="0"/>
              <w:right w:val="single" w:color="D9E2F3" w:sz="4" w:space="0"/>
            </w:tcBorders>
            <w:vAlign w:val="top"/>
          </w:tcPr>
          <w:p w14:paraId="0F96AAEB">
            <w:pPr>
              <w:spacing w:after="0"/>
            </w:pPr>
            <w:r>
              <w:rPr>
                <w:rFonts w:ascii="Arial" w:hAnsi="Arial" w:eastAsia="Arial"/>
                <w:b w:val="0"/>
                <w:sz w:val="16"/>
              </w:rPr>
              <w:t>Frontend</w:t>
            </w:r>
          </w:p>
        </w:tc>
        <w:tc>
          <w:tcPr>
            <w:tcW w:w="8208" w:type="dxa"/>
            <w:tcBorders>
              <w:top w:val="single" w:color="D9E2F3" w:sz="4" w:space="0"/>
              <w:left w:val="single" w:color="D9E2F3" w:sz="4" w:space="0"/>
              <w:bottom w:val="single" w:color="D9E2F3" w:sz="4" w:space="0"/>
              <w:right w:val="single" w:color="D9E2F3" w:sz="4" w:space="0"/>
            </w:tcBorders>
            <w:vAlign w:val="top"/>
          </w:tcPr>
          <w:p w14:paraId="6CB8273D">
            <w:pPr>
              <w:spacing w:after="0"/>
            </w:pPr>
            <w:r>
              <w:rPr>
                <w:rFonts w:ascii="Arial" w:hAnsi="Arial" w:eastAsia="Arial"/>
                <w:b w:val="0"/>
                <w:sz w:val="16"/>
              </w:rPr>
              <w:t>Hiển thị popup xác nhận: Hành động này sẽ gỡ bỏ địa chỉ khỏi hệ thống hiển thị. Bạn có chắc chắn muốn tiếp tục?</w:t>
            </w:r>
          </w:p>
        </w:tc>
      </w:tr>
      <w:tr w14:paraId="4F207ED6">
        <w:trPr>
          <w:jc w:val="center"/>
        </w:trPr>
        <w:tc>
          <w:tcPr>
            <w:tcW w:w="1872" w:type="dxa"/>
            <w:tcBorders>
              <w:top w:val="single" w:color="D9E2F3" w:sz="4" w:space="0"/>
              <w:left w:val="single" w:color="D9E2F3" w:sz="4" w:space="0"/>
              <w:bottom w:val="single" w:color="D9E2F3" w:sz="4" w:space="0"/>
              <w:right w:val="single" w:color="D9E2F3" w:sz="4" w:space="0"/>
            </w:tcBorders>
            <w:vAlign w:val="top"/>
          </w:tcPr>
          <w:p w14:paraId="66801416">
            <w:pPr>
              <w:spacing w:after="0"/>
            </w:pPr>
            <w:r>
              <w:rPr>
                <w:rFonts w:ascii="Arial" w:hAnsi="Arial" w:eastAsia="Arial"/>
                <w:b w:val="0"/>
                <w:sz w:val="16"/>
              </w:rPr>
              <w:t>Backend</w:t>
            </w:r>
          </w:p>
        </w:tc>
        <w:tc>
          <w:tcPr>
            <w:tcW w:w="8208" w:type="dxa"/>
            <w:tcBorders>
              <w:top w:val="single" w:color="D9E2F3" w:sz="4" w:space="0"/>
              <w:left w:val="single" w:color="D9E2F3" w:sz="4" w:space="0"/>
              <w:bottom w:val="single" w:color="D9E2F3" w:sz="4" w:space="0"/>
              <w:right w:val="single" w:color="D9E2F3" w:sz="4" w:space="0"/>
            </w:tcBorders>
            <w:vAlign w:val="top"/>
          </w:tcPr>
          <w:p w14:paraId="4FE53046">
            <w:pPr>
              <w:spacing w:after="0"/>
            </w:pPr>
            <w:r>
              <w:rPr>
                <w:rFonts w:ascii="Arial" w:hAnsi="Arial" w:eastAsia="Arial"/>
                <w:b w:val="0"/>
                <w:sz w:val="16"/>
              </w:rPr>
              <w:t>Yêu cầu quyền Admin. Nếu địa chỉ mục tiêu là trụ sở chính duy nhất, từ chối xóa và trả 400 Bad Request. Nếu hợp lệ, thực hiện Soft Delete bằng cách cập nhật IsDeleted = true và UpdatedAt = NOW().</w:t>
            </w:r>
          </w:p>
        </w:tc>
      </w:tr>
    </w:tbl>
    <w:p w14:paraId="3291FA51">
      <w:pPr>
        <w:pStyle w:val="3"/>
      </w:pPr>
      <w:r>
        <w:rPr>
          <w:rFonts w:ascii="Arial" w:hAnsi="Arial" w:eastAsia="Arial"/>
        </w:rPr>
        <w:t>Mã lỗi gợi 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488"/>
      </w:tblGrid>
      <w:tr w14:paraId="3CA07B62">
        <w:trPr>
          <w:tblHeade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center"/>
          </w:tcPr>
          <w:p w14:paraId="09E30FB0">
            <w:pPr>
              <w:spacing w:after="0"/>
            </w:pPr>
            <w:r>
              <w:rPr>
                <w:rFonts w:ascii="Arial" w:hAnsi="Arial" w:eastAsia="Arial"/>
                <w:b/>
                <w:color w:val="FFFFFF"/>
                <w:sz w:val="17"/>
              </w:rPr>
              <w:t>HTTP Status</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vAlign w:val="center"/>
          </w:tcPr>
          <w:p w14:paraId="60972A1C">
            <w:pPr>
              <w:spacing w:after="0"/>
            </w:pPr>
            <w:r>
              <w:rPr>
                <w:rFonts w:ascii="Arial" w:hAnsi="Arial" w:eastAsia="Arial"/>
                <w:b/>
                <w:color w:val="FFFFFF"/>
                <w:sz w:val="17"/>
              </w:rPr>
              <w:t>Trường hợp sử dụng</w:t>
            </w:r>
          </w:p>
        </w:tc>
      </w:tr>
      <w:tr w14:paraId="5ADC322B">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31889AAF">
            <w:pPr>
              <w:spacing w:after="0"/>
            </w:pPr>
            <w:r>
              <w:rPr>
                <w:rFonts w:ascii="Arial" w:hAnsi="Arial" w:eastAsia="Arial"/>
                <w:b w:val="0"/>
                <w:sz w:val="17"/>
              </w:rPr>
              <w:t>200 OK</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61BE7773">
            <w:pPr>
              <w:spacing w:after="0"/>
              <w:jc w:val="left"/>
            </w:pPr>
            <w:r>
              <w:rPr>
                <w:rFonts w:ascii="Arial" w:hAnsi="Arial" w:eastAsia="Arial"/>
                <w:b w:val="0"/>
                <w:sz w:val="17"/>
              </w:rPr>
              <w:t>Lấy dữ liệu, cập nhật hoặc xóa thành công.</w:t>
            </w:r>
          </w:p>
        </w:tc>
      </w:tr>
      <w:tr w14:paraId="00DC9BB0">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B0A807C">
            <w:pPr>
              <w:spacing w:after="0"/>
            </w:pPr>
            <w:r>
              <w:rPr>
                <w:rFonts w:ascii="Arial" w:hAnsi="Arial" w:eastAsia="Arial"/>
                <w:b w:val="0"/>
                <w:sz w:val="17"/>
              </w:rPr>
              <w:t>201 Created</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C0530EA">
            <w:pPr>
              <w:spacing w:after="0"/>
            </w:pPr>
            <w:r>
              <w:rPr>
                <w:rFonts w:ascii="Arial" w:hAnsi="Arial" w:eastAsia="Arial"/>
                <w:b w:val="0"/>
                <w:sz w:val="17"/>
              </w:rPr>
              <w:t>Tạo mới thành công.</w:t>
            </w:r>
          </w:p>
        </w:tc>
      </w:tr>
      <w:tr w14:paraId="435C2155">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17F5CC16">
            <w:pPr>
              <w:spacing w:after="0"/>
            </w:pPr>
            <w:r>
              <w:rPr>
                <w:rFonts w:ascii="Arial" w:hAnsi="Arial" w:eastAsia="Arial"/>
                <w:b w:val="0"/>
                <w:sz w:val="17"/>
              </w:rPr>
              <w:t>400 Bad Request</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1FB4128">
            <w:pPr>
              <w:spacing w:after="0"/>
            </w:pPr>
            <w:r>
              <w:rPr>
                <w:rFonts w:ascii="Arial" w:hAnsi="Arial" w:eastAsia="Arial"/>
                <w:b w:val="0"/>
                <w:sz w:val="17"/>
              </w:rPr>
              <w:t>Dữ liệu không hợp lệ, vi phạm ràng buộc trụ sở chính, categoryIds rỗng hoặc parentId gây vòng lặp.</w:t>
            </w:r>
          </w:p>
        </w:tc>
      </w:tr>
      <w:tr w14:paraId="3CD49859">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564D418B">
            <w:pPr>
              <w:spacing w:after="0"/>
            </w:pPr>
            <w:r>
              <w:rPr>
                <w:rFonts w:ascii="Arial" w:hAnsi="Arial" w:eastAsia="Arial"/>
                <w:b w:val="0"/>
                <w:sz w:val="17"/>
              </w:rPr>
              <w:t>401 Unauthorized</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7889D02">
            <w:pPr>
              <w:spacing w:after="0"/>
            </w:pPr>
            <w:r>
              <w:rPr>
                <w:rFonts w:ascii="Arial" w:hAnsi="Arial" w:eastAsia="Arial"/>
                <w:b w:val="0"/>
                <w:sz w:val="17"/>
              </w:rPr>
              <w:t>Thiếu token hoặc token không hợp lệ.</w:t>
            </w:r>
          </w:p>
        </w:tc>
      </w:tr>
      <w:tr w14:paraId="4F403885">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152EEF2">
            <w:pPr>
              <w:spacing w:after="0"/>
            </w:pPr>
            <w:r>
              <w:rPr>
                <w:rFonts w:ascii="Arial" w:hAnsi="Arial" w:eastAsia="Arial"/>
                <w:b w:val="0"/>
                <w:sz w:val="17"/>
              </w:rPr>
              <w:t>403 Forbidden</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71D5E711">
            <w:pPr>
              <w:spacing w:after="0"/>
            </w:pPr>
            <w:r>
              <w:rPr>
                <w:rFonts w:ascii="Arial" w:hAnsi="Arial" w:eastAsia="Arial"/>
                <w:b w:val="0"/>
                <w:sz w:val="17"/>
              </w:rPr>
              <w:t>Người dùng không có quyền thực hiện hành động.</w:t>
            </w:r>
          </w:p>
        </w:tc>
      </w:tr>
      <w:tr w14:paraId="15941D01">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D0269DB">
            <w:pPr>
              <w:spacing w:after="0"/>
            </w:pPr>
            <w:r>
              <w:rPr>
                <w:rFonts w:ascii="Arial" w:hAnsi="Arial" w:eastAsia="Arial"/>
                <w:b w:val="0"/>
                <w:sz w:val="17"/>
              </w:rPr>
              <w:t>404 Not Found</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0119F105">
            <w:pPr>
              <w:spacing w:after="0"/>
            </w:pPr>
            <w:r>
              <w:rPr>
                <w:rFonts w:ascii="Arial" w:hAnsi="Arial" w:eastAsia="Arial"/>
                <w:b w:val="0"/>
                <w:sz w:val="17"/>
              </w:rPr>
              <w:t>Không tìm thấy bài viết, danh mục hoặc địa chỉ cần thao tác.</w:t>
            </w:r>
          </w:p>
        </w:tc>
      </w:tr>
      <w:tr w14:paraId="1EAB7F1E">
        <w:trP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44174E45">
            <w:pPr>
              <w:spacing w:after="0"/>
            </w:pPr>
            <w:r>
              <w:rPr>
                <w:rFonts w:ascii="Arial" w:hAnsi="Arial" w:eastAsia="Arial"/>
                <w:b w:val="0"/>
                <w:sz w:val="17"/>
              </w:rPr>
              <w:t>500 Internal Server Error</w:t>
            </w:r>
          </w:p>
        </w:tc>
        <w:tc>
          <w:tcPr>
            <w:tcW w:w="7488" w:type="dxa"/>
            <w:tcBorders>
              <w:top w:val="single" w:color="D9D9D9" w:sz="6" w:space="0"/>
              <w:left w:val="single" w:color="D9D9D9" w:sz="6" w:space="0"/>
              <w:bottom w:val="single" w:color="D9D9D9" w:sz="6" w:space="0"/>
              <w:right w:val="single" w:color="D9D9D9" w:sz="6" w:space="0"/>
              <w:insideH w:val="single" w:sz="6" w:space="0"/>
              <w:insideV w:val="single" w:sz="6" w:space="0"/>
            </w:tcBorders>
            <w:vAlign w:val="top"/>
          </w:tcPr>
          <w:p w14:paraId="2FFC51CE">
            <w:pPr>
              <w:spacing w:after="0"/>
            </w:pPr>
            <w:r>
              <w:rPr>
                <w:rFonts w:ascii="Arial" w:hAnsi="Arial" w:eastAsia="Arial"/>
                <w:b w:val="0"/>
                <w:sz w:val="17"/>
              </w:rPr>
              <w:t>Lỗi hệ thống hoặc lỗi transaction ngoài dự kiến.</w:t>
            </w:r>
          </w:p>
        </w:tc>
      </w:tr>
    </w:tbl>
    <w:p w14:paraId="57E831A3"/>
    <w:sectPr>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2000000" w:usb3="00000000" w:csb0="2000019F" w:csb1="00000000"/>
  </w:font>
  <w:font w:name="Consolas">
    <w:altName w:val="苹方-简"/>
    <w:panose1 w:val="020B0609020204030204"/>
    <w:charset w:val="00"/>
    <w:family w:val="auto"/>
    <w:pitch w:val="default"/>
    <w:sig w:usb0="00000000" w:usb1="00000000" w:usb2="00000001" w:usb3="00000000" w:csb0="6000019F" w:csb1="DFD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597C1D"/>
    <w:rsid w:val="346DA39B"/>
    <w:rsid w:val="3F9DC8DC"/>
    <w:rsid w:val="3FEF6775"/>
    <w:rsid w:val="6D977E71"/>
    <w:rsid w:val="77EB00BF"/>
    <w:rsid w:val="B7B11CE7"/>
    <w:rsid w:val="D7FE29B6"/>
    <w:rsid w:val="DBF2D539"/>
    <w:rsid w:val="DCF375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F4E79"/>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Small"/>
    <w:uiPriority w:val="0"/>
    <w:pPr>
      <w:spacing w:after="160" w:line="276" w:lineRule="auto"/>
      <w:jc w:val="center"/>
    </w:pPr>
    <w:rPr>
      <w:rFonts w:ascii="Arial" w:hAnsi="Arial" w:eastAsia="Arial" w:cstheme="minorBidi"/>
      <w:i/>
      <w:color w:val="595959"/>
      <w:sz w:val="17"/>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37</TotalTime>
  <ScaleCrop>false</ScaleCrop>
  <LinksUpToDate>false</LinksUpToDate>
  <CharactersWithSpaces>0</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quan quan</cp:lastModifiedBy>
  <dcterms:modified xsi:type="dcterms:W3CDTF">2026-06-11T10:57:46Z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75FFCDCB9E73AD3F3A322A6AC08CA7E0_43</vt:lpwstr>
  </property>
</Properties>
</file>